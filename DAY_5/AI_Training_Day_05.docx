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CC5AB1">
      <w:pPr>
        <w:jc w:val="center"/>
      </w:pPr>
      <w:r>
        <w:rPr>
          <w:b/>
          <w:sz w:val="40"/>
        </w:rPr>
        <w:t>AI TRAINING – DAY 5 ASSIGNMENT</w:t>
      </w:r>
    </w:p>
    <w:p w14:paraId="235827FA">
      <w:pPr>
        <w:jc w:val="center"/>
      </w:pPr>
      <w:r>
        <w:rPr>
          <w:b/>
          <w:sz w:val="28"/>
        </w:rPr>
        <w:t>Python Loops: Repeat → Control → Break → Continue → Nest</w:t>
      </w:r>
    </w:p>
    <w:p w14:paraId="2F90093A">
      <w:pPr>
        <w:jc w:val="center"/>
      </w:pPr>
      <w:r>
        <w:rPr>
          <w:i/>
        </w:rPr>
        <w:t>Learning Guidance + Practical Problems + Student Deliverable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12"/>
        <w:gridCol w:w="5112"/>
      </w:tblGrid>
      <w:tr w14:paraId="466F57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12" w:type="dxa"/>
          </w:tcPr>
          <w:p w14:paraId="6389D616">
            <w:pPr>
              <w:spacing w:after="0" w:line="240" w:lineRule="auto"/>
            </w:pPr>
            <w:r>
              <w:rPr>
                <w:b/>
              </w:rPr>
              <w:t>Level</w:t>
            </w:r>
          </w:p>
        </w:tc>
        <w:tc>
          <w:tcPr>
            <w:tcW w:w="5112" w:type="dxa"/>
          </w:tcPr>
          <w:p w14:paraId="36562F34">
            <w:pPr>
              <w:spacing w:after="0" w:line="240" w:lineRule="auto"/>
            </w:pPr>
            <w:r>
              <w:t>Beginner → Medium</w:t>
            </w:r>
          </w:p>
        </w:tc>
      </w:tr>
      <w:tr w14:paraId="5E10C7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12" w:type="dxa"/>
          </w:tcPr>
          <w:p w14:paraId="0B3A01B3">
            <w:pPr>
              <w:spacing w:after="0" w:line="240" w:lineRule="auto"/>
            </w:pPr>
            <w:r>
              <w:rPr>
                <w:b/>
              </w:rPr>
              <w:t>Suggested Time</w:t>
            </w:r>
          </w:p>
        </w:tc>
        <w:tc>
          <w:tcPr>
            <w:tcW w:w="5112" w:type="dxa"/>
          </w:tcPr>
          <w:p w14:paraId="2D1832AB">
            <w:pPr>
              <w:spacing w:after="0" w:line="240" w:lineRule="auto"/>
            </w:pPr>
            <w:r>
              <w:t>3–4 hours</w:t>
            </w:r>
          </w:p>
        </w:tc>
      </w:tr>
      <w:tr w14:paraId="29B24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12" w:type="dxa"/>
          </w:tcPr>
          <w:p w14:paraId="5C28A23F">
            <w:pPr>
              <w:spacing w:after="0" w:line="240" w:lineRule="auto"/>
            </w:pPr>
            <w:r>
              <w:rPr>
                <w:b/>
              </w:rPr>
              <w:t>Core Topics</w:t>
            </w:r>
          </w:p>
        </w:tc>
        <w:tc>
          <w:tcPr>
            <w:tcW w:w="5112" w:type="dxa"/>
          </w:tcPr>
          <w:p w14:paraId="213DDFB8">
            <w:pPr>
              <w:spacing w:after="0" w:line="240" w:lineRule="auto"/>
            </w:pPr>
            <w:r>
              <w:t>for, while, range(), break, continue, nested loops</w:t>
            </w:r>
          </w:p>
        </w:tc>
      </w:tr>
      <w:tr w14:paraId="6168C7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12" w:type="dxa"/>
          </w:tcPr>
          <w:p w14:paraId="41DB2370">
            <w:pPr>
              <w:spacing w:after="0" w:line="240" w:lineRule="auto"/>
            </w:pPr>
            <w:r>
              <w:rPr>
                <w:b/>
              </w:rPr>
              <w:t>Daily Deliverable</w:t>
            </w:r>
          </w:p>
        </w:tc>
        <w:tc>
          <w:tcPr>
            <w:tcW w:w="5112" w:type="dxa"/>
          </w:tcPr>
          <w:p w14:paraId="32CFA82C">
            <w:pPr>
              <w:spacing w:after="0" w:line="240" w:lineRule="auto"/>
            </w:pPr>
            <w:r>
              <w:t>Loop Practice Notebook</w:t>
            </w:r>
          </w:p>
        </w:tc>
      </w:tr>
      <w:tr w14:paraId="05415A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12" w:type="dxa"/>
          </w:tcPr>
          <w:p w14:paraId="3CA140F6">
            <w:pPr>
              <w:spacing w:after="0" w:line="240" w:lineRule="auto"/>
            </w:pPr>
            <w:r>
              <w:rPr>
                <w:b/>
              </w:rPr>
              <w:t>Main Focus</w:t>
            </w:r>
          </w:p>
        </w:tc>
        <w:tc>
          <w:tcPr>
            <w:tcW w:w="5112" w:type="dxa"/>
          </w:tcPr>
          <w:p w14:paraId="158124BF">
            <w:pPr>
              <w:spacing w:after="0" w:line="240" w:lineRule="auto"/>
            </w:pPr>
            <w:r>
              <w:t>Learn to think using repetition and loop control</w:t>
            </w:r>
          </w:p>
        </w:tc>
      </w:tr>
    </w:tbl>
    <w:p w14:paraId="706DD2A4">
      <w:pPr>
        <w:pStyle w:val="2"/>
      </w:pPr>
      <w:r>
        <w:t>Important: What Is the Student Deliverable?</w:t>
      </w:r>
    </w:p>
    <w:p w14:paraId="73526B03">
      <w:r>
        <w:t>This assignment is your learning guidance. You do not submit a separate file for every activity. Your final submission for Day 5 is ONE notebook called the Loop Practice Notebook. Put your practice, 10 problems, debugging work, real-world challenge and reflection inside that notebook.</w:t>
      </w:r>
    </w:p>
    <w:p w14:paraId="4E3B5C7E">
      <w:pPr>
        <w:ind w:left="360"/>
      </w:pPr>
      <w:r>
        <w:rPr>
          <w:rFonts w:ascii="Courier New" w:hAnsi="Courier New"/>
          <w:sz w:val="18"/>
        </w:rPr>
        <w:t>Recommended filename: Day_05_Loop_Practice_YourName.ipynb</w:t>
      </w:r>
    </w:p>
    <w:p w14:paraId="727C0E13">
      <w:pPr>
        <w:pStyle w:val="2"/>
      </w:pPr>
      <w:r>
        <w:t>Learning Goals</w:t>
      </w:r>
    </w:p>
    <w:p w14:paraId="315BA61F">
      <w:pPr>
        <w:pStyle w:val="23"/>
      </w:pPr>
      <w:r>
        <w:t>Understand for and while loops.</w:t>
      </w:r>
    </w:p>
    <w:p w14:paraId="7C3487C0">
      <w:pPr>
        <w:pStyle w:val="23"/>
      </w:pPr>
      <w:r>
        <w:t>Explain loops, range(), break, continue and nested loops in your own words.</w:t>
      </w:r>
    </w:p>
    <w:p w14:paraId="207A2BE9">
      <w:pPr>
        <w:pStyle w:val="23"/>
      </w:pPr>
      <w:r>
        <w:t>Use range() correctly.</w:t>
      </w:r>
    </w:p>
    <w:p w14:paraId="25287C9E">
      <w:pPr>
        <w:pStyle w:val="23"/>
      </w:pPr>
      <w:r>
        <w:t>Understand when to use break and continue.</w:t>
      </w:r>
    </w:p>
    <w:p w14:paraId="5B6F7F9C">
      <w:pPr>
        <w:pStyle w:val="23"/>
      </w:pPr>
      <w:r>
        <w:t>Build nested loops.</w:t>
      </w:r>
    </w:p>
    <w:p w14:paraId="4CB0B152">
      <w:pPr>
        <w:pStyle w:val="23"/>
      </w:pPr>
      <w:r>
        <w:t>Identify common loop errors and improve your solution.</w:t>
      </w:r>
    </w:p>
    <w:p w14:paraId="75495D34">
      <w:pPr>
        <w:pStyle w:val="23"/>
      </w:pPr>
      <w:r>
        <w:t>Solve problems using loops instead of repeating code manually.</w:t>
      </w:r>
    </w:p>
    <w:p w14:paraId="0C2BE075">
      <w:pPr>
        <w:pStyle w:val="23"/>
      </w:pPr>
      <w:r>
        <w:t>Solve 10 loop problems including prime, palindrome and patterns.</w:t>
      </w:r>
    </w:p>
    <w:p w14:paraId="0B404744">
      <w:pPr>
        <w:pStyle w:val="2"/>
      </w:pPr>
      <w:r>
        <w:t>How to Use This Assignment</w:t>
      </w:r>
    </w:p>
    <w:p w14:paraId="2DF23E3B">
      <w:pPr>
        <w:pStyle w:val="29"/>
      </w:pPr>
      <w:r>
        <w:t>Read and understand the concept before coding.</w:t>
      </w:r>
    </w:p>
    <w:p w14:paraId="21B01925">
      <w:pPr>
        <w:pStyle w:val="29"/>
      </w:pPr>
      <w:r>
        <w:t>Predict output before running small examples.</w:t>
      </w:r>
    </w:p>
    <w:p w14:paraId="74D84291">
      <w:pPr>
        <w:pStyle w:val="29"/>
      </w:pPr>
      <w:r>
        <w:t>Write your own solution before asking AI for help.</w:t>
      </w:r>
    </w:p>
    <w:p w14:paraId="48531376">
      <w:pPr>
        <w:pStyle w:val="29"/>
      </w:pPr>
      <w:r>
        <w:t>Run code with different inputs.</w:t>
      </w:r>
    </w:p>
    <w:p w14:paraId="00A79DE4">
      <w:pPr>
        <w:pStyle w:val="29"/>
      </w:pPr>
      <w:r>
        <w:t>When code fails, identify and explain the error instead of only replacing the code.</w:t>
      </w:r>
    </w:p>
    <w:p w14:paraId="347EEEB2">
      <w:pPr>
        <w:pStyle w:val="29"/>
      </w:pPr>
      <w:r>
        <w:t>Record final work in the Loop Practice Notebook.</w:t>
      </w:r>
    </w:p>
    <w:p w14:paraId="60C57022">
      <w:pPr>
        <w:pStyle w:val="2"/>
      </w:pPr>
      <w:r>
        <w:t>PART A – Learn Before Coding</w:t>
      </w:r>
    </w:p>
    <w:p w14:paraId="2F20A179">
      <w:r>
        <w:t>For every concept, explain it in your own words. Do not copy a definition.</w:t>
      </w:r>
    </w:p>
    <w:p w14:paraId="70639C0E">
      <w:pPr>
        <w:pStyle w:val="3"/>
      </w:pPr>
      <w:r>
        <w:t>1. for loop</w:t>
      </w:r>
    </w:p>
    <w:p w14:paraId="526A2883">
      <w:r>
        <w:t>When do I use a for loop?</w:t>
      </w:r>
    </w:p>
    <w:p w14:paraId="4B726D4F">
      <w:pPr>
        <w:ind w:left="360"/>
        <w:rPr>
          <w:rFonts w:hint="default"/>
          <w:lang w:val="en-IN"/>
        </w:rPr>
      </w:pPr>
      <w:r>
        <w:rPr>
          <w:rFonts w:ascii="Courier New" w:hAnsi="Courier New"/>
          <w:sz w:val="18"/>
        </w:rPr>
        <w:t xml:space="preserve">A for loop is used when </w:t>
      </w:r>
      <w:r>
        <w:rPr>
          <w:rFonts w:hint="default" w:ascii="Courier New" w:hAnsi="Courier New"/>
          <w:sz w:val="18"/>
          <w:lang w:val="en-IN"/>
        </w:rPr>
        <w:t>the same same condition need to check multiple times.</w:t>
      </w:r>
    </w:p>
    <w:p w14:paraId="5B2F661A">
      <w:r>
        <w:t>Write 2 simple examples.</w:t>
      </w:r>
    </w:p>
    <w:p w14:paraId="705CD9E9">
      <w:pPr>
        <w:rPr>
          <w:rFonts w:hint="default"/>
          <w:lang w:val="en-IN"/>
        </w:rPr>
      </w:pPr>
      <w:r>
        <w:rPr>
          <w:rFonts w:hint="default"/>
          <w:lang w:val="en-IN"/>
        </w:rPr>
        <w:t>Example1:-</w:t>
      </w:r>
    </w:p>
    <w:p w14:paraId="3DD554DD">
      <w:pPr>
        <w:rPr>
          <w:rFonts w:hint="default"/>
          <w:lang w:val="en-IN"/>
        </w:rPr>
      </w:pPr>
      <w:r>
        <w:rPr>
          <w:rFonts w:hint="default"/>
          <w:lang w:val="en-IN"/>
        </w:rPr>
        <w:t>For  I in range (1,9):</w:t>
      </w:r>
    </w:p>
    <w:p w14:paraId="288807D9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Print(I)-------------------------------------------&gt;1 2 3 4 5 6 7 8</w:t>
      </w:r>
    </w:p>
    <w:p w14:paraId="74961386">
      <w:pPr>
        <w:rPr>
          <w:rFonts w:hint="default"/>
          <w:lang w:val="en-IN"/>
        </w:rPr>
      </w:pPr>
      <w:r>
        <w:rPr>
          <w:rFonts w:hint="default"/>
          <w:lang w:val="en-IN"/>
        </w:rPr>
        <w:t>Example2:-</w:t>
      </w:r>
    </w:p>
    <w:p w14:paraId="6562E5C0">
      <w:pPr>
        <w:rPr>
          <w:rFonts w:hint="default"/>
          <w:lang w:val="en-IN"/>
        </w:rPr>
      </w:pPr>
      <w:r>
        <w:rPr>
          <w:rFonts w:hint="default"/>
          <w:lang w:val="en-IN"/>
        </w:rPr>
        <w:t>for a in “pavithra”:</w:t>
      </w:r>
    </w:p>
    <w:p w14:paraId="03F8F9A4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Print(a)---------------------------------------------&gt;p a v i t h r a</w:t>
      </w:r>
    </w:p>
    <w:p w14:paraId="607EC537">
      <w:pPr>
        <w:pStyle w:val="3"/>
      </w:pPr>
      <w:r>
        <w:t>2. while loop</w:t>
      </w:r>
    </w:p>
    <w:p w14:paraId="00782A76">
      <w:r>
        <w:t>When do I use a while loop instead of a for loop?</w:t>
      </w:r>
    </w:p>
    <w:p w14:paraId="484499C9">
      <w:pPr>
        <w:ind w:left="360"/>
        <w:rPr>
          <w:rFonts w:hint="default"/>
          <w:lang w:val="en-IN"/>
        </w:rPr>
      </w:pPr>
      <w:r>
        <w:rPr>
          <w:rFonts w:ascii="Courier New" w:hAnsi="Courier New"/>
          <w:sz w:val="18"/>
        </w:rPr>
        <w:t xml:space="preserve">A while loop is useful when </w:t>
      </w:r>
      <w:r>
        <w:rPr>
          <w:rFonts w:hint="default" w:ascii="Courier New" w:hAnsi="Courier New"/>
          <w:sz w:val="18"/>
          <w:lang w:val="en-IN"/>
        </w:rPr>
        <w:t>you don”t exact time to reapt the code .</w:t>
      </w:r>
    </w:p>
    <w:p w14:paraId="3B8953A4">
      <w:r>
        <w:t>Write 2 simple examples.</w:t>
      </w:r>
    </w:p>
    <w:p w14:paraId="2B547E3D">
      <w:pPr>
        <w:rPr>
          <w:rFonts w:hint="default"/>
          <w:lang w:val="en-IN"/>
        </w:rPr>
      </w:pPr>
      <w:r>
        <w:rPr>
          <w:rFonts w:hint="default"/>
          <w:lang w:val="en-IN"/>
        </w:rPr>
        <w:t>Example:-</w:t>
      </w:r>
    </w:p>
    <w:p w14:paraId="69BFA82D">
      <w:pPr>
        <w:rPr>
          <w:rFonts w:hint="default"/>
          <w:lang w:val="en-IN"/>
        </w:rPr>
      </w:pPr>
      <w:r>
        <w:rPr>
          <w:rFonts w:hint="default"/>
          <w:lang w:val="en-IN"/>
        </w:rPr>
        <w:t>Num=n</w:t>
      </w:r>
    </w:p>
    <w:p w14:paraId="057936B3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while num!=0:</w:t>
      </w:r>
    </w:p>
    <w:p w14:paraId="6FBE370B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Num=num//10</w:t>
      </w:r>
    </w:p>
    <w:p w14:paraId="45802F19">
      <w:pPr>
        <w:rPr>
          <w:rFonts w:hint="default"/>
          <w:lang w:val="en-IN"/>
        </w:rPr>
      </w:pPr>
      <w:r>
        <w:rPr>
          <w:rFonts w:hint="default"/>
          <w:lang w:val="en-IN"/>
        </w:rPr>
        <w:t>While true:</w:t>
      </w:r>
    </w:p>
    <w:p w14:paraId="04FC9DD2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If I==4:</w:t>
      </w:r>
    </w:p>
    <w:p w14:paraId="0E72013A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break  </w:t>
      </w:r>
    </w:p>
    <w:p w14:paraId="5B4C10B1">
      <w:pPr>
        <w:pStyle w:val="3"/>
      </w:pPr>
      <w:r>
        <w:t>3. range()</w:t>
      </w:r>
    </w:p>
    <w:p w14:paraId="280A9146">
      <w:r>
        <w:t>Experiment with:</w:t>
      </w:r>
    </w:p>
    <w:p w14:paraId="3AB24EF3">
      <w:pPr>
        <w:ind w:left="360"/>
        <w:rPr>
          <w:rFonts w:hint="default"/>
          <w:lang w:val="en-IN"/>
        </w:rPr>
      </w:pPr>
      <w:r>
        <w:rPr>
          <w:rFonts w:ascii="Courier New" w:hAnsi="Courier New"/>
          <w:sz w:val="18"/>
        </w:rPr>
        <w:t>range(5)</w:t>
      </w:r>
      <w:r>
        <w:rPr>
          <w:rFonts w:hint="default" w:ascii="Courier New" w:hAnsi="Courier New"/>
          <w:sz w:val="18"/>
          <w:lang w:val="en-IN"/>
        </w:rPr>
        <w:t>-----------------&gt;0,1,2,3,4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range(1, 6)</w:t>
      </w:r>
      <w:r>
        <w:rPr>
          <w:rFonts w:hint="default" w:ascii="Courier New" w:hAnsi="Courier New"/>
          <w:sz w:val="18"/>
          <w:lang w:val="en-IN"/>
        </w:rPr>
        <w:t>------------------&gt;1,2,3,4,5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range(2, 11, 2)</w:t>
      </w:r>
      <w:r>
        <w:rPr>
          <w:rFonts w:hint="default" w:ascii="Courier New" w:hAnsi="Courier New"/>
          <w:sz w:val="18"/>
          <w:lang w:val="en-IN"/>
        </w:rPr>
        <w:t>--------------&gt;2,3,5,6,8,9,11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range(10, 0, -1)</w:t>
      </w:r>
      <w:r>
        <w:rPr>
          <w:rFonts w:hint="default" w:ascii="Courier New" w:hAnsi="Courier New"/>
          <w:sz w:val="18"/>
          <w:lang w:val="en-IN"/>
        </w:rPr>
        <w:t>--------------&gt;10,9,8,7,6,5,4,3,2,1</w:t>
      </w:r>
    </w:p>
    <w:p w14:paraId="178787CB">
      <w:r>
        <w:t>Predict the values before running. Understand:</w:t>
      </w:r>
    </w:p>
    <w:p w14:paraId="426374C2">
      <w:pPr>
        <w:ind w:left="360"/>
      </w:pPr>
      <w:r>
        <w:rPr>
          <w:rFonts w:ascii="Courier New" w:hAnsi="Courier New"/>
          <w:sz w:val="18"/>
        </w:rPr>
        <w:t>range(start, stop, step)</w:t>
      </w:r>
    </w:p>
    <w:p w14:paraId="6BFE8134">
      <w:pPr>
        <w:rPr>
          <w:rFonts w:hint="default"/>
          <w:lang w:val="en-IN"/>
        </w:rPr>
      </w:pPr>
      <w:r>
        <w:t>The stop value is normally not included.</w:t>
      </w:r>
      <w:r>
        <w:rPr>
          <w:rFonts w:hint="default"/>
          <w:lang w:val="en-IN"/>
        </w:rPr>
        <w:t>--------------&gt;it run until it ends</w:t>
      </w:r>
    </w:p>
    <w:p w14:paraId="4D204CFF">
      <w:pPr>
        <w:pStyle w:val="2"/>
      </w:pPr>
      <w:r>
        <w:t>PART B – Loop Control</w:t>
      </w:r>
    </w:p>
    <w:p w14:paraId="1D53CAED">
      <w:pPr>
        <w:pStyle w:val="3"/>
      </w:pPr>
      <w:r>
        <w:t>1. break</w:t>
      </w:r>
    </w:p>
    <w:p w14:paraId="1FC50198">
      <w:r>
        <w:t>Create a loop that stops when a particular number is reached. Explain what happens when break executes.</w:t>
      </w:r>
    </w:p>
    <w:p w14:paraId="40CFD64C">
      <w:pPr>
        <w:rPr>
          <w:rFonts w:hint="default"/>
          <w:lang w:val="en-IN"/>
        </w:rPr>
      </w:pPr>
      <w:r>
        <w:rPr>
          <w:rFonts w:hint="default"/>
          <w:lang w:val="en-IN"/>
        </w:rPr>
        <w:t>For I in range (1,9):</w:t>
      </w:r>
    </w:p>
    <w:p w14:paraId="4078AF5B">
      <w:pPr>
        <w:ind w:firstLine="222"/>
        <w:rPr>
          <w:rFonts w:hint="default"/>
          <w:lang w:val="en-IN"/>
        </w:rPr>
      </w:pPr>
      <w:r>
        <w:rPr>
          <w:rFonts w:hint="default"/>
          <w:lang w:val="en-IN"/>
        </w:rPr>
        <w:t>If I == 6;</w:t>
      </w:r>
    </w:p>
    <w:p w14:paraId="3A03C027">
      <w:pPr>
        <w:ind w:firstLine="222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Break</w:t>
      </w:r>
    </w:p>
    <w:p w14:paraId="2AF9C4E6">
      <w:pPr>
        <w:rPr>
          <w:rFonts w:hint="default"/>
          <w:lang w:val="en-IN"/>
        </w:rPr>
      </w:pPr>
      <w:r>
        <w:rPr>
          <w:rFonts w:hint="default"/>
          <w:lang w:val="en-IN"/>
        </w:rPr>
        <w:t>Here it breaks when I equals to 6.</w:t>
      </w:r>
    </w:p>
    <w:p w14:paraId="4DBE1BAE">
      <w:pPr>
        <w:pStyle w:val="3"/>
      </w:pPr>
      <w:r>
        <w:t>2. continue</w:t>
      </w:r>
    </w:p>
    <w:p w14:paraId="6555B437">
      <w:r>
        <w:t>Create a loop that prints 1–20 but skips multiples of 3. Explain whether continue stops the entire loop.</w:t>
      </w:r>
    </w:p>
    <w:p w14:paraId="17B882E7">
      <w:pPr>
        <w:rPr>
          <w:rFonts w:hint="default"/>
          <w:lang w:val="en-IN"/>
        </w:rPr>
      </w:pPr>
      <w:r>
        <w:rPr>
          <w:rFonts w:hint="default"/>
          <w:lang w:val="en-IN"/>
        </w:rPr>
        <w:t>For i in the range(1,21):</w:t>
      </w:r>
    </w:p>
    <w:p w14:paraId="5CC5FB63">
      <w:pPr>
        <w:ind w:firstLine="222"/>
        <w:rPr>
          <w:rFonts w:hint="default"/>
          <w:lang w:val="en-IN"/>
        </w:rPr>
      </w:pPr>
      <w:r>
        <w:rPr>
          <w:rFonts w:hint="default"/>
          <w:lang w:val="en-IN"/>
        </w:rPr>
        <w:t>If I%3 ==0:</w:t>
      </w:r>
    </w:p>
    <w:p w14:paraId="01BBDB8B">
      <w:pPr>
        <w:ind w:firstLine="222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Continue</w:t>
      </w:r>
    </w:p>
    <w:p w14:paraId="3B38A7F4">
      <w:pPr>
        <w:rPr>
          <w:rFonts w:hint="default"/>
          <w:lang w:val="en-IN"/>
        </w:rPr>
      </w:pPr>
      <w:r>
        <w:rPr>
          <w:rFonts w:hint="default"/>
          <w:lang w:val="en-IN"/>
        </w:rPr>
        <w:t>Yes the above code skip when the number is divisible by 3.</w:t>
      </w:r>
    </w:p>
    <w:p w14:paraId="3DC7941F">
      <w:pPr>
        <w:pStyle w:val="3"/>
      </w:pPr>
      <w:r>
        <w:t>3. Nested Loops</w:t>
      </w:r>
    </w:p>
    <w:p w14:paraId="2F004D7D">
      <w:r>
        <w:t>Create:</w:t>
      </w:r>
    </w:p>
    <w:p w14:paraId="1F2CA85A">
      <w:pPr>
        <w:ind w:left="360"/>
      </w:pPr>
      <w:r>
        <w:rPr>
          <w:rFonts w:ascii="Courier New" w:hAnsi="Courier New"/>
          <w:sz w:val="18"/>
        </w:rPr>
        <w:t>1 2 3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1 2 3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1 2 3</w:t>
      </w:r>
    </w:p>
    <w:p w14:paraId="14E6B7AF">
      <w:r>
        <w:t>Identify the outer loop, inner loop and total inner-loop executions.</w:t>
      </w:r>
    </w:p>
    <w:p w14:paraId="70CC3FD9">
      <w:pPr>
        <w:rPr>
          <w:rFonts w:hint="default"/>
          <w:lang w:val="en-IN"/>
        </w:rPr>
      </w:pPr>
      <w:r>
        <w:rPr>
          <w:rFonts w:hint="default"/>
          <w:lang w:val="en-IN"/>
        </w:rPr>
        <w:t>For I in range(0,3):</w:t>
      </w:r>
    </w:p>
    <w:p w14:paraId="3C9110F4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For j in range(1,4):</w:t>
      </w:r>
    </w:p>
    <w:p w14:paraId="4392A794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Print(j,end=” “)</w:t>
      </w:r>
    </w:p>
    <w:p w14:paraId="6C7EAB42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Print()</w:t>
      </w:r>
    </w:p>
    <w:p w14:paraId="2C04BCBA">
      <w:pPr>
        <w:pStyle w:val="2"/>
      </w:pPr>
      <w:r>
        <w:t>PART C – Predict Before You Run</w:t>
      </w:r>
    </w:p>
    <w:p w14:paraId="78D2F087">
      <w:pPr>
        <w:rPr>
          <w:rFonts w:hint="default"/>
          <w:lang w:val="en-IN"/>
        </w:rPr>
      </w:pPr>
      <w:r>
        <w:t xml:space="preserve">Predict </w:t>
      </w:r>
      <w:r>
        <w:rPr>
          <w:rFonts w:hint="default"/>
          <w:lang w:val="en-IN"/>
        </w:rPr>
        <w:t>answer then check.</w:t>
      </w:r>
    </w:p>
    <w:p w14:paraId="7B3EC8E0">
      <w:pPr>
        <w:ind w:left="360"/>
        <w:rPr>
          <w:rFonts w:hint="default"/>
          <w:lang w:val="en-IN"/>
        </w:rPr>
      </w:pPr>
      <w:r>
        <w:rPr>
          <w:rFonts w:ascii="Courier New" w:hAnsi="Courier New"/>
          <w:sz w:val="18"/>
        </w:rPr>
        <w:t>for i in range(5):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print(i)</w:t>
      </w:r>
      <w:r>
        <w:rPr>
          <w:rFonts w:hint="default" w:ascii="Courier New" w:hAnsi="Courier New"/>
          <w:sz w:val="18"/>
          <w:lang w:val="en-IN"/>
        </w:rPr>
        <w:t>----------------&gt;0 1 2 3 4</w:t>
      </w:r>
    </w:p>
    <w:p w14:paraId="70635283">
      <w:pPr>
        <w:ind w:left="360"/>
        <w:rPr>
          <w:rFonts w:hint="default"/>
          <w:lang w:val="en-IN"/>
        </w:rPr>
      </w:pPr>
      <w:r>
        <w:rPr>
          <w:rFonts w:ascii="Courier New" w:hAnsi="Courier New"/>
          <w:sz w:val="18"/>
        </w:rPr>
        <w:t>for i in range(1, 6):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if i == 3: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break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print(i)</w:t>
      </w:r>
      <w:r>
        <w:rPr>
          <w:rFonts w:hint="default" w:ascii="Courier New" w:hAnsi="Courier New"/>
          <w:sz w:val="18"/>
          <w:lang w:val="en-IN"/>
        </w:rPr>
        <w:t>-----------------&gt;1 2</w:t>
      </w:r>
    </w:p>
    <w:p w14:paraId="1385D14A">
      <w:pPr>
        <w:ind w:left="360"/>
        <w:rPr>
          <w:rFonts w:hint="default"/>
          <w:lang w:val="en-IN"/>
        </w:rPr>
      </w:pPr>
      <w:r>
        <w:rPr>
          <w:rFonts w:ascii="Courier New" w:hAnsi="Courier New"/>
          <w:sz w:val="18"/>
        </w:rPr>
        <w:t>for i in range(1, 6):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if i == 3: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continue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print(i)</w:t>
      </w:r>
      <w:r>
        <w:rPr>
          <w:rFonts w:hint="default" w:ascii="Courier New" w:hAnsi="Courier New"/>
          <w:sz w:val="18"/>
          <w:lang w:val="en-IN"/>
        </w:rPr>
        <w:t>--------------&gt;1 2 4 5</w:t>
      </w:r>
    </w:p>
    <w:p w14:paraId="4D4E700B">
      <w:pPr>
        <w:ind w:left="360"/>
        <w:rPr>
          <w:rFonts w:hint="default"/>
          <w:lang w:val="en-IN"/>
        </w:rPr>
      </w:pPr>
      <w:r>
        <w:rPr>
          <w:rFonts w:ascii="Courier New" w:hAnsi="Courier New"/>
          <w:sz w:val="18"/>
        </w:rPr>
        <w:t>i = 1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while i &lt;= 5: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print(i)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i += 1</w:t>
      </w:r>
      <w:r>
        <w:rPr>
          <w:rFonts w:hint="default" w:ascii="Courier New" w:hAnsi="Courier New"/>
          <w:sz w:val="18"/>
          <w:lang w:val="en-IN"/>
        </w:rPr>
        <w:t>---------------&gt;1 2 3 4 5</w:t>
      </w:r>
    </w:p>
    <w:p w14:paraId="2BC3CDAF">
      <w:pPr>
        <w:pStyle w:val="2"/>
      </w:pPr>
      <w:r>
        <w:t xml:space="preserve">PART D – Solve 10 Loop Problemst </w:t>
      </w:r>
    </w:p>
    <w:p w14:paraId="2397F9DF">
      <w:pPr>
        <w:pStyle w:val="3"/>
      </w:pPr>
      <w:r>
        <w:t>Problem 1 – Multiplication Table</w:t>
      </w:r>
    </w:p>
    <w:p w14:paraId="7130931D">
      <w:r>
        <w:t>Ask for a number and print its table from 1 to 10. Focus: for + range().</w:t>
      </w:r>
    </w:p>
    <w:p w14:paraId="0261B7FF"/>
    <w:p w14:paraId="117FE09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"enter the number:"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</w:t>
      </w:r>
    </w:p>
    <w:p w14:paraId="7DEFC69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40C8413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x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7CFFC5C">
      <w:pPr>
        <w:rPr>
          <w:rFonts w:hint="default"/>
          <w:b w:val="0"/>
          <w:bCs w:val="0"/>
          <w:lang w:val="en-IN"/>
        </w:rPr>
      </w:pPr>
      <w:r>
        <w:rPr>
          <w:rFonts w:hint="default"/>
          <w:lang w:val="en-IN"/>
        </w:rPr>
        <w:t xml:space="preserve">  </w:t>
      </w:r>
      <w:r>
        <w:rPr>
          <w:rFonts w:hint="default"/>
          <w:b/>
          <w:bCs/>
          <w:lang w:val="en-IN"/>
        </w:rPr>
        <w:t>Output:-</w:t>
      </w:r>
    </w:p>
    <w:p w14:paraId="4E75005D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enter the number:5</w:t>
      </w:r>
    </w:p>
    <w:p w14:paraId="56C27531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5 x 0 = 0</w:t>
      </w:r>
    </w:p>
    <w:p w14:paraId="03CE3480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5 x 1 = 5</w:t>
      </w:r>
    </w:p>
    <w:p w14:paraId="7E5257EA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5 x 2 = 10</w:t>
      </w:r>
    </w:p>
    <w:p w14:paraId="2FFF349D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5 x 3 = 15</w:t>
      </w:r>
    </w:p>
    <w:p w14:paraId="32DC9D44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5 x 4 = 20</w:t>
      </w:r>
    </w:p>
    <w:p w14:paraId="293354CE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5 x 5 = 25</w:t>
      </w:r>
    </w:p>
    <w:p w14:paraId="3E7FBD68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5 x 6 = 30</w:t>
      </w:r>
    </w:p>
    <w:p w14:paraId="41A1BF63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5 x 7 = 35</w:t>
      </w:r>
    </w:p>
    <w:p w14:paraId="7C5F200F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5 x 8 = 40</w:t>
      </w:r>
    </w:p>
    <w:p w14:paraId="00D070A9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5 x 9 = 45</w:t>
      </w:r>
    </w:p>
    <w:p w14:paraId="56CB257A">
      <w:pPr>
        <w:rPr>
          <w:rFonts w:hint="default"/>
          <w:b/>
          <w:bCs/>
          <w:lang w:val="en-IN"/>
        </w:rPr>
      </w:pPr>
      <w:r>
        <w:rPr>
          <w:rFonts w:hint="default"/>
          <w:b w:val="0"/>
          <w:bCs w:val="0"/>
          <w:lang w:val="en-IN"/>
        </w:rPr>
        <w:t>5 x 10 = 50</w:t>
      </w:r>
    </w:p>
    <w:p w14:paraId="2CBD5806">
      <w:pPr>
        <w:pStyle w:val="3"/>
      </w:pPr>
      <w:r>
        <w:t>Problem 2 – Sum of Numbers</w:t>
      </w:r>
    </w:p>
    <w:p w14:paraId="6D26C56C">
      <w:r>
        <w:t>Ask for n and calculate 1 + 2 + ... + n. Focus: accumulator + for.</w:t>
      </w:r>
    </w:p>
    <w:p w14:paraId="7146547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"Enter the number 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</w:t>
      </w:r>
    </w:p>
    <w:p w14:paraId="57B3C6E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</w:p>
    <w:p w14:paraId="6D986EB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5ADF768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</w:p>
    <w:p w14:paraId="76AC861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"the sum of whole number from 1 to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is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72039ED">
      <w:pPr>
        <w:rPr>
          <w:rFonts w:hint="default"/>
          <w:b/>
          <w:bCs/>
          <w:lang w:val="en-IN"/>
        </w:rPr>
      </w:pPr>
    </w:p>
    <w:p w14:paraId="7390EE70">
      <w:pPr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Output:-</w:t>
      </w:r>
    </w:p>
    <w:p w14:paraId="6E6A9BA9">
      <w:pPr>
        <w:rPr>
          <w:rFonts w:hint="default"/>
          <w:lang w:val="en-IN"/>
        </w:rPr>
      </w:pPr>
      <w:r>
        <w:rPr>
          <w:rFonts w:hint="default"/>
          <w:lang w:val="en-IN"/>
        </w:rPr>
        <w:t>Enter the number :37</w:t>
      </w:r>
    </w:p>
    <w:p w14:paraId="6A31025A">
      <w:pPr>
        <w:rPr>
          <w:rFonts w:hint="default"/>
          <w:lang w:val="en-IN"/>
        </w:rPr>
      </w:pPr>
      <w:r>
        <w:rPr>
          <w:rFonts w:hint="default"/>
          <w:lang w:val="en-IN"/>
        </w:rPr>
        <w:t>the sum of whole number from 1 to 37 is 703</w:t>
      </w:r>
    </w:p>
    <w:p w14:paraId="38603D47">
      <w:pPr>
        <w:pStyle w:val="3"/>
      </w:pPr>
      <w:r>
        <w:t>Problem 3 – Count Even and Odd Numbers</w:t>
      </w:r>
    </w:p>
    <w:p w14:paraId="5C53FD46">
      <w:r>
        <w:t>For 1 to n, count even and odd numbers. Focus: for + if.</w:t>
      </w:r>
    </w:p>
    <w:p w14:paraId="5B06FA8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"Enter the number:"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</w:t>
      </w:r>
    </w:p>
    <w:p w14:paraId="79A9BA8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even_count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</w:p>
    <w:p w14:paraId="7577305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odd_count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</w:p>
    <w:p w14:paraId="4DD9C82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01C5CCF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3F87562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even_count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</w:p>
    <w:p w14:paraId="018D285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6FFBA44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odd_count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</w:p>
    <w:p w14:paraId="1116A21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"the number of even numbers in range of 1 to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are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even_count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820F4F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"the number of odd numbers in range of 1 to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are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odd_count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E34CE1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</w:p>
    <w:p w14:paraId="1798D9B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</w:p>
    <w:p w14:paraId="232499AF">
      <w:pPr>
        <w:keepNext w:val="0"/>
        <w:keepLines w:val="0"/>
        <w:widowControl/>
        <w:suppressLineNumbers w:val="0"/>
        <w:jc w:val="left"/>
      </w:pPr>
    </w:p>
    <w:p w14:paraId="6A3D10CD">
      <w:pPr>
        <w:rPr>
          <w:rFonts w:hint="default"/>
          <w:lang w:val="en-IN"/>
        </w:rPr>
      </w:pPr>
      <w:r>
        <w:rPr>
          <w:rFonts w:hint="default"/>
          <w:b/>
          <w:bCs/>
          <w:lang w:val="en-IN"/>
        </w:rPr>
        <w:t>Output:</w:t>
      </w:r>
      <w:r>
        <w:rPr>
          <w:rFonts w:hint="default"/>
          <w:lang w:val="en-IN"/>
        </w:rPr>
        <w:t>-</w:t>
      </w:r>
    </w:p>
    <w:p w14:paraId="3E97466D">
      <w:pPr>
        <w:rPr>
          <w:rFonts w:hint="default"/>
          <w:lang w:val="en-IN"/>
        </w:rPr>
      </w:pPr>
      <w:r>
        <w:rPr>
          <w:rFonts w:hint="default"/>
          <w:lang w:val="en-IN"/>
        </w:rPr>
        <w:t>Enter the number:231</w:t>
      </w:r>
    </w:p>
    <w:p w14:paraId="53255EEB">
      <w:pPr>
        <w:rPr>
          <w:rFonts w:hint="default"/>
          <w:lang w:val="en-IN"/>
        </w:rPr>
      </w:pPr>
      <w:r>
        <w:rPr>
          <w:rFonts w:hint="default"/>
          <w:lang w:val="en-IN"/>
        </w:rPr>
        <w:t>the number of even numbers in range of 1 to 231 are 115</w:t>
      </w:r>
    </w:p>
    <w:p w14:paraId="0E94905C">
      <w:pPr>
        <w:rPr>
          <w:rFonts w:hint="default"/>
          <w:lang w:val="en-IN"/>
        </w:rPr>
      </w:pPr>
      <w:r>
        <w:rPr>
          <w:rFonts w:hint="default"/>
          <w:lang w:val="en-IN"/>
        </w:rPr>
        <w:t>the number of odd numbers in range of 1 to 231 are 116</w:t>
      </w:r>
    </w:p>
    <w:p w14:paraId="4F3028FE">
      <w:pPr>
        <w:pStyle w:val="3"/>
      </w:pPr>
      <w:r>
        <w:t>Problem 4 – Prime Number Checker</w:t>
      </w:r>
    </w:p>
    <w:p w14:paraId="302A8EA0">
      <w:r>
        <w:t>Determine whether a number is prime. First explain what makes a number prime.</w:t>
      </w:r>
    </w:p>
    <w:p w14:paraId="4A74171F">
      <w:pPr>
        <w:rPr>
          <w:rFonts w:hint="default"/>
          <w:lang w:val="en-IN"/>
        </w:rPr>
      </w:pPr>
      <w:r>
        <w:rPr>
          <w:rFonts w:hint="default"/>
          <w:lang w:val="en-IN"/>
        </w:rPr>
        <w:t>The number which is divisible by only the 1 and itself it know as prime number.</w:t>
      </w:r>
    </w:p>
    <w:p w14:paraId="6E3FF5F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number1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"enter the number which you want to check (prime /not )"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</w:t>
      </w:r>
    </w:p>
    <w:p w14:paraId="2C25033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number1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0AF4AC8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number1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4BA2F1D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number1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not a prime number"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172F21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break</w:t>
      </w:r>
    </w:p>
    <w:p w14:paraId="4279F2B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6831E04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number1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is a prime number."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0ED617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</w:p>
    <w:p w14:paraId="02D14D63">
      <w:pPr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Output:-</w:t>
      </w:r>
    </w:p>
    <w:p w14:paraId="5F341447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enter the number which you want to check (prime /not )9864</w:t>
      </w:r>
    </w:p>
    <w:p w14:paraId="29F627D1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9864 not a prime number</w:t>
      </w:r>
    </w:p>
    <w:p w14:paraId="6A9359C4">
      <w:pPr>
        <w:pStyle w:val="3"/>
      </w:pPr>
      <w:r>
        <w:t>Problem 5 – Palindrome Number</w:t>
      </w:r>
    </w:p>
    <w:p w14:paraId="2D01FBA2">
      <w:r>
        <w:t>Check whether a number such as 121 is a palindrome. Try without a ready-made palindrome function.</w:t>
      </w:r>
    </w:p>
    <w:p w14:paraId="3CBCCD5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number2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"enter the number: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</w:t>
      </w:r>
    </w:p>
    <w:p w14:paraId="6AA2FED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number2</w:t>
      </w:r>
    </w:p>
    <w:p w14:paraId="033880F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r_number2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</w:p>
    <w:p w14:paraId="7DAFA28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2F295C6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digit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10</w:t>
      </w:r>
    </w:p>
    <w:p w14:paraId="247BC57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r_number2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r_number2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digit</w:t>
      </w:r>
    </w:p>
    <w:p w14:paraId="4CAFECA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//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31FA3A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number2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r_number2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07036F8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number2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is a palindrome number"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6FA3B0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441ABD6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number2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not a palindrome number."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76A4F1F">
      <w:pPr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Output:-</w:t>
      </w:r>
    </w:p>
    <w:p w14:paraId="783B5A58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enter the number: 767</w:t>
      </w:r>
    </w:p>
    <w:p w14:paraId="2144494C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767 is a palindrome number</w:t>
      </w:r>
    </w:p>
    <w:p w14:paraId="179EBFAC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enter the number: 5678</w:t>
      </w:r>
    </w:p>
    <w:p w14:paraId="048E6139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5678 not a palindrome number.</w:t>
      </w:r>
    </w:p>
    <w:p w14:paraId="67CB22DD">
      <w:pPr>
        <w:pStyle w:val="3"/>
      </w:pPr>
      <w:r>
        <w:t>Problem 6 – Find Factors</w:t>
      </w:r>
    </w:p>
    <w:p w14:paraId="533A2C52">
      <w:r>
        <w:t>Print all factors of a number. Example: 12 → 1, 2, 3, 4, 6, 12.</w:t>
      </w:r>
    </w:p>
    <w:p w14:paraId="6874EC5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number3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"enter the number 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</w:t>
      </w:r>
    </w:p>
    <w:p w14:paraId="1EF1987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"the factors are 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23F423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number3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79E3FA7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number3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13D084F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91574AA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</w:t>
      </w:r>
    </w:p>
    <w:p w14:paraId="45A9AEDD">
      <w:pPr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Output:-</w:t>
      </w:r>
    </w:p>
    <w:p w14:paraId="0CC05A0C">
      <w:pPr>
        <w:rPr>
          <w:rFonts w:hint="default"/>
          <w:lang w:val="en-IN"/>
        </w:rPr>
      </w:pPr>
      <w:r>
        <w:rPr>
          <w:rFonts w:hint="default"/>
          <w:lang w:val="en-IN"/>
        </w:rPr>
        <w:t>enter the number :87</w:t>
      </w:r>
    </w:p>
    <w:p w14:paraId="27DDFAC6">
      <w:pPr>
        <w:rPr>
          <w:rFonts w:hint="default"/>
          <w:lang w:val="en-IN"/>
        </w:rPr>
      </w:pPr>
      <w:r>
        <w:rPr>
          <w:rFonts w:hint="default"/>
          <w:lang w:val="en-IN"/>
        </w:rPr>
        <w:t>the factors are :</w:t>
      </w:r>
    </w:p>
    <w:p w14:paraId="32B7DB1B">
      <w:pPr>
        <w:rPr>
          <w:rFonts w:hint="default"/>
          <w:lang w:val="en-IN"/>
        </w:rPr>
      </w:pPr>
      <w:r>
        <w:rPr>
          <w:rFonts w:hint="default"/>
          <w:lang w:val="en-IN"/>
        </w:rPr>
        <w:t>1</w:t>
      </w:r>
    </w:p>
    <w:p w14:paraId="1497EF41">
      <w:pPr>
        <w:rPr>
          <w:rFonts w:hint="default"/>
          <w:lang w:val="en-IN"/>
        </w:rPr>
      </w:pPr>
      <w:r>
        <w:rPr>
          <w:rFonts w:hint="default"/>
          <w:lang w:val="en-IN"/>
        </w:rPr>
        <w:t>3</w:t>
      </w:r>
    </w:p>
    <w:p w14:paraId="48B03F97">
      <w:pPr>
        <w:rPr>
          <w:rFonts w:hint="default"/>
          <w:lang w:val="en-IN"/>
        </w:rPr>
      </w:pPr>
      <w:r>
        <w:rPr>
          <w:rFonts w:hint="default"/>
          <w:lang w:val="en-IN"/>
        </w:rPr>
        <w:t>29</w:t>
      </w:r>
    </w:p>
    <w:p w14:paraId="3EDADCAD">
      <w:pPr>
        <w:rPr>
          <w:rFonts w:hint="default"/>
          <w:lang w:val="en-IN"/>
        </w:rPr>
      </w:pPr>
      <w:r>
        <w:rPr>
          <w:rFonts w:hint="default"/>
          <w:lang w:val="en-IN"/>
        </w:rPr>
        <w:t>87</w:t>
      </w:r>
    </w:p>
    <w:p w14:paraId="31B4244B">
      <w:pPr>
        <w:pStyle w:val="3"/>
      </w:pPr>
      <w:r>
        <w:t>Problem 7 – break Challenge</w:t>
      </w:r>
    </w:p>
    <w:p w14:paraId="7D3824FA">
      <w:r>
        <w:t>Search 1–100 and stop at the first number divisible by both 7 and 9. Use break.</w:t>
      </w:r>
    </w:p>
    <w:p w14:paraId="4D140CC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101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009A49D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9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68626F2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"the frist number for 1 to 100 which is divisible my both 7 and 9 is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59C5FC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break</w:t>
      </w:r>
    </w:p>
    <w:p w14:paraId="3ACCFDF5"/>
    <w:p w14:paraId="679EF502">
      <w:pPr>
        <w:rPr>
          <w:rFonts w:hint="default"/>
          <w:lang w:val="en-IN"/>
        </w:rPr>
      </w:pPr>
      <w:r>
        <w:rPr>
          <w:rFonts w:hint="default"/>
          <w:b/>
          <w:bCs/>
          <w:lang w:val="en-IN"/>
        </w:rPr>
        <w:t>Output:-</w:t>
      </w:r>
    </w:p>
    <w:p w14:paraId="33AA18BC">
      <w:pPr>
        <w:rPr>
          <w:rFonts w:hint="default"/>
          <w:lang w:val="en-IN"/>
        </w:rPr>
      </w:pPr>
      <w:r>
        <w:rPr>
          <w:rFonts w:hint="default"/>
          <w:lang w:val="en-IN"/>
        </w:rPr>
        <w:t>the frist number for 1 to 100 which is divisible my both 7 and9 is 63</w:t>
      </w:r>
    </w:p>
    <w:p w14:paraId="1083A802">
      <w:pPr>
        <w:pStyle w:val="3"/>
      </w:pPr>
      <w:r>
        <w:t>Problem 8 – continue Challenge</w:t>
      </w:r>
    </w:p>
    <w:p w14:paraId="3FBBED37">
      <w:r>
        <w:t>Print 1–50 but skip numbers divisible by 3. Use continue.</w:t>
      </w:r>
    </w:p>
    <w:p w14:paraId="5145AF8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51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219DE1C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237552F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continue</w:t>
      </w:r>
    </w:p>
    <w:p w14:paraId="43C9BFF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05C836E">
      <w:pPr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Output:-</w:t>
      </w:r>
    </w:p>
    <w:p w14:paraId="4D55AEEE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1 2 4 5 7 8 10 11 13 14 16 17 19 20 22 23 25 26 28 29 31 32 3435 37 38 40 41 43 44 46 47 49 50 </w:t>
      </w:r>
    </w:p>
    <w:p w14:paraId="65172FC6">
      <w:pPr>
        <w:pStyle w:val="3"/>
      </w:pPr>
      <w:r>
        <w:t>Problem 9 – Pattern Printing</w:t>
      </w:r>
    </w:p>
    <w:p w14:paraId="2C7242E5">
      <w:r>
        <w:t>Print *, **, ***, ****, ***** and the reverse. Bonus: centered pyramid.</w:t>
      </w:r>
    </w:p>
    <w:p w14:paraId="29DA21D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468B400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"*"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F9531F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"-----------------------------"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665D20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58B6F8D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"*"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</w:t>
      </w:r>
    </w:p>
    <w:p w14:paraId="3EEDFF3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"-----------------------------"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094840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407AD84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2549E04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2C075B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54A6E9A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"*"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CC2886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0E265B9B">
      <w:pPr>
        <w:rPr>
          <w:rFonts w:hint="default"/>
          <w:lang w:val="en-IN"/>
        </w:rPr>
      </w:pPr>
      <w:r>
        <w:rPr>
          <w:rFonts w:hint="default"/>
          <w:lang w:val="en-IN"/>
        </w:rPr>
        <w:t>Output:-</w:t>
      </w:r>
    </w:p>
    <w:p w14:paraId="42205D04">
      <w:pPr>
        <w:rPr>
          <w:rFonts w:hint="default"/>
          <w:lang w:val="en-IN"/>
        </w:rPr>
      </w:pPr>
      <w:r>
        <w:rPr>
          <w:rFonts w:hint="default"/>
          <w:lang w:val="en-IN"/>
        </w:rPr>
        <w:t>*</w:t>
      </w:r>
    </w:p>
    <w:p w14:paraId="6A4845CC">
      <w:pPr>
        <w:rPr>
          <w:rFonts w:hint="default"/>
          <w:lang w:val="en-IN"/>
        </w:rPr>
      </w:pPr>
      <w:r>
        <w:rPr>
          <w:rFonts w:hint="default"/>
          <w:lang w:val="en-IN"/>
        </w:rPr>
        <w:t>**</w:t>
      </w:r>
    </w:p>
    <w:p w14:paraId="3A92ABC2">
      <w:pPr>
        <w:rPr>
          <w:rFonts w:hint="default"/>
          <w:lang w:val="en-IN"/>
        </w:rPr>
      </w:pPr>
      <w:r>
        <w:rPr>
          <w:rFonts w:hint="default"/>
          <w:lang w:val="en-IN"/>
        </w:rPr>
        <w:t>***</w:t>
      </w:r>
    </w:p>
    <w:p w14:paraId="126FAAA8">
      <w:pPr>
        <w:rPr>
          <w:rFonts w:hint="default"/>
          <w:lang w:val="en-IN"/>
        </w:rPr>
      </w:pPr>
      <w:r>
        <w:rPr>
          <w:rFonts w:hint="default"/>
          <w:lang w:val="en-IN"/>
        </w:rPr>
        <w:t>****</w:t>
      </w:r>
    </w:p>
    <w:p w14:paraId="266192CB">
      <w:pPr>
        <w:rPr>
          <w:rFonts w:hint="default"/>
          <w:lang w:val="en-IN"/>
        </w:rPr>
      </w:pPr>
      <w:r>
        <w:rPr>
          <w:rFonts w:hint="default"/>
          <w:lang w:val="en-IN"/>
        </w:rPr>
        <w:t>*****</w:t>
      </w:r>
    </w:p>
    <w:p w14:paraId="13801250">
      <w:pPr>
        <w:rPr>
          <w:rFonts w:hint="default"/>
          <w:lang w:val="en-IN"/>
        </w:rPr>
      </w:pPr>
      <w:r>
        <w:rPr>
          <w:rFonts w:hint="default"/>
          <w:lang w:val="en-IN"/>
        </w:rPr>
        <w:t>-----------------------------</w:t>
      </w:r>
    </w:p>
    <w:p w14:paraId="5496EC51">
      <w:pPr>
        <w:rPr>
          <w:rFonts w:hint="default"/>
          <w:lang w:val="en-IN"/>
        </w:rPr>
      </w:pPr>
      <w:r>
        <w:rPr>
          <w:rFonts w:hint="default"/>
          <w:lang w:val="en-IN"/>
        </w:rPr>
        <w:t>*****</w:t>
      </w:r>
    </w:p>
    <w:p w14:paraId="4E13FCCF">
      <w:pPr>
        <w:rPr>
          <w:rFonts w:hint="default"/>
          <w:lang w:val="en-IN"/>
        </w:rPr>
      </w:pPr>
      <w:r>
        <w:rPr>
          <w:rFonts w:hint="default"/>
          <w:lang w:val="en-IN"/>
        </w:rPr>
        <w:t>****</w:t>
      </w:r>
    </w:p>
    <w:p w14:paraId="66E27607">
      <w:pPr>
        <w:rPr>
          <w:rFonts w:hint="default"/>
          <w:lang w:val="en-IN"/>
        </w:rPr>
      </w:pPr>
      <w:r>
        <w:rPr>
          <w:rFonts w:hint="default"/>
          <w:lang w:val="en-IN"/>
        </w:rPr>
        <w:t>***</w:t>
      </w:r>
    </w:p>
    <w:p w14:paraId="06684308">
      <w:pPr>
        <w:rPr>
          <w:rFonts w:hint="default"/>
          <w:lang w:val="en-IN"/>
        </w:rPr>
      </w:pPr>
      <w:r>
        <w:rPr>
          <w:rFonts w:hint="default"/>
          <w:lang w:val="en-IN"/>
        </w:rPr>
        <w:t>**</w:t>
      </w:r>
    </w:p>
    <w:p w14:paraId="546E5ECA">
      <w:pPr>
        <w:rPr>
          <w:rFonts w:hint="default"/>
          <w:lang w:val="en-IN"/>
        </w:rPr>
      </w:pPr>
      <w:r>
        <w:rPr>
          <w:rFonts w:hint="default"/>
          <w:lang w:val="en-IN"/>
        </w:rPr>
        <w:t>*</w:t>
      </w:r>
    </w:p>
    <w:p w14:paraId="584DB781">
      <w:pPr>
        <w:rPr>
          <w:rFonts w:hint="default"/>
          <w:lang w:val="en-IN"/>
        </w:rPr>
      </w:pPr>
      <w:r>
        <w:rPr>
          <w:rFonts w:hint="default"/>
          <w:lang w:val="en-IN"/>
        </w:rPr>
        <w:t>-----------------------------</w:t>
      </w:r>
    </w:p>
    <w:p w14:paraId="18961F13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*</w:t>
      </w:r>
    </w:p>
    <w:p w14:paraId="611AF506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***</w:t>
      </w:r>
    </w:p>
    <w:p w14:paraId="69D4967B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*****</w:t>
      </w:r>
    </w:p>
    <w:p w14:paraId="3147DBEF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*******</w:t>
      </w:r>
    </w:p>
    <w:p w14:paraId="54C6A002">
      <w:pPr>
        <w:rPr>
          <w:rFonts w:hint="default"/>
          <w:lang w:val="en-IN"/>
        </w:rPr>
      </w:pPr>
      <w:r>
        <w:rPr>
          <w:rFonts w:hint="default"/>
          <w:lang w:val="en-IN"/>
        </w:rPr>
        <w:t>*********</w:t>
      </w:r>
    </w:p>
    <w:p w14:paraId="6DB76029">
      <w:pPr>
        <w:pStyle w:val="3"/>
      </w:pPr>
      <w:r>
        <w:t>Problem 10 – Number Pattern</w:t>
      </w:r>
    </w:p>
    <w:p w14:paraId="56D09F0B">
      <w:r>
        <w:t>Print 1, 12, 123, 1234, 12345 and then 1, 22, 333, 4444, 55555. Use nested loops.</w:t>
      </w:r>
    </w:p>
    <w:p w14:paraId="06D7D5E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52742CE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471689F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483C78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252F4FE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"-------------------"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F7142F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4A61A47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71079E6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2BE96F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369943AD">
      <w:pPr>
        <w:rPr>
          <w:rFonts w:hint="default"/>
          <w:lang w:val="en-IN"/>
        </w:rPr>
      </w:pPr>
      <w:r>
        <w:rPr>
          <w:rFonts w:hint="default"/>
          <w:lang w:val="en-IN"/>
        </w:rPr>
        <w:t>Output:-</w:t>
      </w:r>
    </w:p>
    <w:p w14:paraId="57F52183">
      <w:pPr>
        <w:rPr>
          <w:rFonts w:hint="default"/>
          <w:lang w:val="en-IN"/>
        </w:rPr>
      </w:pPr>
      <w:r>
        <w:rPr>
          <w:rFonts w:hint="default"/>
          <w:lang w:val="en-IN"/>
        </w:rPr>
        <w:t>1</w:t>
      </w:r>
    </w:p>
    <w:p w14:paraId="489B0DAD">
      <w:pPr>
        <w:rPr>
          <w:rFonts w:hint="default"/>
          <w:lang w:val="en-IN"/>
        </w:rPr>
      </w:pPr>
      <w:r>
        <w:rPr>
          <w:rFonts w:hint="default"/>
          <w:lang w:val="en-IN"/>
        </w:rPr>
        <w:t>12</w:t>
      </w:r>
    </w:p>
    <w:p w14:paraId="5FFD3279">
      <w:pPr>
        <w:rPr>
          <w:rFonts w:hint="default"/>
          <w:lang w:val="en-IN"/>
        </w:rPr>
      </w:pPr>
      <w:r>
        <w:rPr>
          <w:rFonts w:hint="default"/>
          <w:lang w:val="en-IN"/>
        </w:rPr>
        <w:t>123</w:t>
      </w:r>
    </w:p>
    <w:p w14:paraId="324CED24">
      <w:pPr>
        <w:rPr>
          <w:rFonts w:hint="default"/>
          <w:lang w:val="en-IN"/>
        </w:rPr>
      </w:pPr>
      <w:r>
        <w:rPr>
          <w:rFonts w:hint="default"/>
          <w:lang w:val="en-IN"/>
        </w:rPr>
        <w:t>1234</w:t>
      </w:r>
    </w:p>
    <w:p w14:paraId="0803C695">
      <w:pPr>
        <w:rPr>
          <w:rFonts w:hint="default"/>
          <w:lang w:val="en-IN"/>
        </w:rPr>
      </w:pPr>
      <w:r>
        <w:rPr>
          <w:rFonts w:hint="default"/>
          <w:lang w:val="en-IN"/>
        </w:rPr>
        <w:t>12345</w:t>
      </w:r>
    </w:p>
    <w:p w14:paraId="0DD32EF4">
      <w:pPr>
        <w:rPr>
          <w:rFonts w:hint="default"/>
          <w:lang w:val="en-IN"/>
        </w:rPr>
      </w:pPr>
      <w:r>
        <w:rPr>
          <w:rFonts w:hint="default"/>
          <w:lang w:val="en-IN"/>
        </w:rPr>
        <w:t>-------------------</w:t>
      </w:r>
    </w:p>
    <w:p w14:paraId="4290B82A">
      <w:pPr>
        <w:rPr>
          <w:rFonts w:hint="default"/>
          <w:lang w:val="en-IN"/>
        </w:rPr>
      </w:pPr>
      <w:r>
        <w:rPr>
          <w:rFonts w:hint="default"/>
          <w:lang w:val="en-IN"/>
        </w:rPr>
        <w:t>1</w:t>
      </w:r>
    </w:p>
    <w:p w14:paraId="2BA4B2BF">
      <w:pPr>
        <w:rPr>
          <w:rFonts w:hint="default"/>
          <w:lang w:val="en-IN"/>
        </w:rPr>
      </w:pPr>
      <w:r>
        <w:rPr>
          <w:rFonts w:hint="default"/>
          <w:lang w:val="en-IN"/>
        </w:rPr>
        <w:t>22</w:t>
      </w:r>
    </w:p>
    <w:p w14:paraId="2586C7D6">
      <w:pPr>
        <w:rPr>
          <w:rFonts w:hint="default"/>
          <w:lang w:val="en-IN"/>
        </w:rPr>
      </w:pPr>
      <w:r>
        <w:rPr>
          <w:rFonts w:hint="default"/>
          <w:lang w:val="en-IN"/>
        </w:rPr>
        <w:t>333</w:t>
      </w:r>
    </w:p>
    <w:p w14:paraId="12C49E87">
      <w:pPr>
        <w:rPr>
          <w:rFonts w:hint="default"/>
          <w:lang w:val="en-IN"/>
        </w:rPr>
      </w:pPr>
      <w:r>
        <w:rPr>
          <w:rFonts w:hint="default"/>
          <w:lang w:val="en-IN"/>
        </w:rPr>
        <w:t>4444</w:t>
      </w:r>
    </w:p>
    <w:p w14:paraId="403B98B3">
      <w:pPr>
        <w:rPr>
          <w:rFonts w:hint="default"/>
          <w:lang w:val="en-IN"/>
        </w:rPr>
      </w:pPr>
      <w:r>
        <w:rPr>
          <w:rFonts w:hint="default"/>
          <w:lang w:val="en-IN"/>
        </w:rPr>
        <w:t>55555</w:t>
      </w:r>
    </w:p>
    <w:p w14:paraId="391F483C">
      <w:pPr>
        <w:pStyle w:val="2"/>
      </w:pPr>
      <w:r>
        <w:t>PART E – Debugging Lab</w:t>
      </w:r>
    </w:p>
    <w:p w14:paraId="3D63D0F5">
      <w:r>
        <w:t>For every bug: identify the problem, explain why it happens, fix it and test it.</w:t>
      </w:r>
    </w:p>
    <w:p w14:paraId="54AD5C03">
      <w:pPr>
        <w:ind w:left="360"/>
      </w:pPr>
      <w:r>
        <w:rPr>
          <w:rFonts w:ascii="Courier New" w:hAnsi="Courier New"/>
          <w:sz w:val="18"/>
        </w:rPr>
        <w:t>Bug 1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for i in range(5)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print(i)</w:t>
      </w:r>
    </w:p>
    <w:p w14:paraId="4054FFCD">
      <w:pPr>
        <w:rPr>
          <w:rFonts w:hint="default"/>
          <w:lang w:val="en-IN"/>
        </w:rPr>
      </w:pPr>
      <w:r>
        <w:t>What is missing?</w:t>
      </w:r>
      <w:r>
        <w:rPr>
          <w:rFonts w:hint="default"/>
          <w:lang w:val="en-IN"/>
        </w:rPr>
        <w:t xml:space="preserve">--------------------&gt; “:” missing </w:t>
      </w:r>
    </w:p>
    <w:p w14:paraId="19FDC262">
      <w:pPr>
        <w:rPr>
          <w:rFonts w:hint="default"/>
          <w:lang w:val="en-IN"/>
        </w:rPr>
      </w:pPr>
      <w:r>
        <w:rPr>
          <w:rFonts w:ascii="Courier New" w:hAnsi="Courier New"/>
          <w:sz w:val="18"/>
        </w:rPr>
        <w:t>for i in range(5)</w:t>
      </w:r>
      <w:r>
        <w:rPr>
          <w:rFonts w:hint="default" w:ascii="Courier New" w:hAnsi="Courier New"/>
          <w:sz w:val="18"/>
          <w:lang w:val="en-IN"/>
        </w:rPr>
        <w:t>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print(i)</w:t>
      </w:r>
    </w:p>
    <w:p w14:paraId="67329490">
      <w:pPr>
        <w:ind w:left="360"/>
      </w:pPr>
      <w:r>
        <w:rPr>
          <w:rFonts w:ascii="Courier New" w:hAnsi="Courier New"/>
          <w:sz w:val="18"/>
        </w:rPr>
        <w:t>Bug 2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 = 1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while i &lt;= 5: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print(i)</w:t>
      </w:r>
    </w:p>
    <w:p w14:paraId="614A630C">
      <w:pPr>
        <w:rPr>
          <w:rFonts w:hint="default"/>
          <w:lang w:val="en-IN"/>
        </w:rPr>
      </w:pPr>
      <w:r>
        <w:t>Why can this become an infinite loop? Fix it.</w:t>
      </w:r>
      <w:r>
        <w:rPr>
          <w:rFonts w:hint="default"/>
          <w:lang w:val="en-IN"/>
        </w:rPr>
        <w:t>---------------------&gt;because there is no change without increament.</w:t>
      </w:r>
    </w:p>
    <w:p w14:paraId="2B096A12">
      <w:pPr>
        <w:ind w:lef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i = 1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while i &lt;= 5: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print(i)</w:t>
      </w:r>
    </w:p>
    <w:p w14:paraId="6A494339">
      <w:pPr>
        <w:ind w:left="360" w:firstLine="450" w:firstLineChars="250"/>
        <w:rPr>
          <w:rFonts w:hint="default" w:ascii="Courier New" w:hAnsi="Courier New"/>
          <w:sz w:val="18"/>
          <w:lang w:val="en-IN"/>
        </w:rPr>
      </w:pPr>
      <w:r>
        <w:rPr>
          <w:rFonts w:hint="default" w:ascii="Courier New" w:hAnsi="Courier New"/>
          <w:sz w:val="18"/>
          <w:lang w:val="en-IN"/>
        </w:rPr>
        <w:t>i+1</w:t>
      </w:r>
    </w:p>
    <w:p w14:paraId="77A632AF">
      <w:pPr>
        <w:ind w:left="360"/>
        <w:rPr>
          <w:rFonts w:ascii="Courier New" w:hAnsi="Courier New"/>
          <w:sz w:val="18"/>
        </w:rPr>
      </w:pPr>
    </w:p>
    <w:p w14:paraId="479890E3">
      <w:pPr>
        <w:rPr>
          <w:rFonts w:hint="default"/>
          <w:lang w:val="en-IN"/>
        </w:rPr>
      </w:pPr>
    </w:p>
    <w:p w14:paraId="61D7D0DD">
      <w:pPr>
        <w:ind w:left="360"/>
      </w:pPr>
      <w:r>
        <w:rPr>
          <w:rFonts w:ascii="Courier New" w:hAnsi="Courier New"/>
          <w:sz w:val="18"/>
        </w:rPr>
        <w:t>Bug 3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for i in range(1, 10):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if i == 5: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break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print(i)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print('Loop completed')</w:t>
      </w:r>
    </w:p>
    <w:p w14:paraId="1B794FCB">
      <w:pPr>
        <w:rPr>
          <w:rFonts w:hint="default"/>
          <w:lang w:val="en-IN"/>
        </w:rPr>
      </w:pPr>
      <w:r>
        <w:t>Understand where the loop actually stops.</w:t>
      </w:r>
      <w:r>
        <w:rPr>
          <w:rFonts w:hint="default"/>
          <w:lang w:val="en-IN"/>
        </w:rPr>
        <w:t>-------------------------&gt;it break when I equals to 5output is 1 2 3 4</w:t>
      </w:r>
    </w:p>
    <w:p w14:paraId="64EE2854"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for i in range(1, 10):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if i == 5:</w:t>
      </w:r>
    </w:p>
    <w:p w14:paraId="351DF0AA">
      <w:pPr>
        <w:ind w:firstLine="900" w:firstLineChars="500"/>
        <w:rPr>
          <w:rFonts w:hint="default"/>
          <w:b/>
          <w:bCs/>
          <w:lang w:val="en-IN"/>
        </w:rPr>
      </w:pPr>
      <w:r>
        <w:rPr>
          <w:rFonts w:ascii="Courier New" w:hAnsi="Courier New"/>
          <w:sz w:val="18"/>
        </w:rPr>
        <w:t>print('Loop completed')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break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print(i)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</w:t>
      </w:r>
    </w:p>
    <w:p w14:paraId="3F04CC39">
      <w:pPr>
        <w:ind w:left="360"/>
      </w:pPr>
      <w:r>
        <w:rPr>
          <w:rFonts w:ascii="Courier New" w:hAnsi="Courier New"/>
          <w:sz w:val="18"/>
        </w:rPr>
        <w:t>Bug 4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for i in range(1, 10):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if i % 2 == 0: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continue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print(i)</w:t>
      </w:r>
    </w:p>
    <w:p w14:paraId="7042A0E3">
      <w:pPr>
        <w:rPr>
          <w:rFonts w:hint="default"/>
          <w:lang w:val="en-IN"/>
        </w:rPr>
      </w:pPr>
      <w:r>
        <w:t>Why will print(i) never execute for even numbers?</w:t>
      </w:r>
      <w:r>
        <w:rPr>
          <w:rFonts w:hint="default"/>
          <w:lang w:val="en-IN"/>
        </w:rPr>
        <w:t>------------&gt;because the continue skip the loop when it is an even number.</w:t>
      </w:r>
    </w:p>
    <w:p w14:paraId="1E2CF606">
      <w:pPr>
        <w:ind w:left="360"/>
      </w:pPr>
      <w:r>
        <w:rPr>
          <w:rFonts w:ascii="Courier New" w:hAnsi="Courier New"/>
          <w:sz w:val="18"/>
        </w:rPr>
        <w:t>for i in range(1, 10):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if i % 2 == 0: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print(i)</w:t>
      </w:r>
    </w:p>
    <w:p w14:paraId="333270A2">
      <w:pPr>
        <w:rPr>
          <w:rFonts w:hint="default"/>
          <w:lang w:val="en-IN"/>
        </w:rPr>
      </w:pPr>
    </w:p>
    <w:p w14:paraId="1CE6FDD5">
      <w:pPr>
        <w:ind w:left="360"/>
      </w:pPr>
      <w:r>
        <w:rPr>
          <w:rFonts w:ascii="Courier New" w:hAnsi="Courier New"/>
          <w:sz w:val="18"/>
        </w:rPr>
        <w:t>Bug 5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for i in range(3):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for j in range(3):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print('*')</w:t>
      </w:r>
    </w:p>
    <w:p w14:paraId="3EF65CB5">
      <w:pPr>
        <w:rPr>
          <w:rFonts w:hint="default"/>
          <w:lang w:val="en-IN"/>
        </w:rPr>
      </w:pPr>
      <w:r>
        <w:t>Predict how many times * prints, then verify.</w:t>
      </w:r>
      <w:r>
        <w:rPr>
          <w:rFonts w:hint="default"/>
          <w:lang w:val="en-IN"/>
        </w:rPr>
        <w:t>-----------------------&gt;9 times the * prints.</w:t>
      </w:r>
    </w:p>
    <w:p w14:paraId="15B181BF">
      <w:pPr>
        <w:pStyle w:val="2"/>
      </w:pPr>
      <w:r>
        <w:t>PART F – Real-World Challenge</w:t>
      </w:r>
    </w:p>
    <w:p w14:paraId="0BE3C7EB">
      <w:r>
        <w:t>Choose ONE: ATM transaction loop; Login system with 3 attempts; Shopping cart total calculator; Student marks analyzer; Number guessing game.</w:t>
      </w:r>
    </w:p>
    <w:p w14:paraId="7E031EC4">
      <w:pPr>
        <w:pStyle w:val="23"/>
      </w:pPr>
      <w:r>
        <w:t>Use a loop.</w:t>
      </w:r>
    </w:p>
    <w:p w14:paraId="6483B74A">
      <w:pPr>
        <w:pStyle w:val="23"/>
      </w:pPr>
      <w:r>
        <w:t>Use at least one if.</w:t>
      </w:r>
    </w:p>
    <w:p w14:paraId="17A403A4">
      <w:pPr>
        <w:pStyle w:val="23"/>
      </w:pPr>
      <w:r>
        <w:t>Use at least one break OR continue.</w:t>
      </w:r>
    </w:p>
    <w:p w14:paraId="01D0B661">
      <w:pPr>
        <w:pStyle w:val="23"/>
      </w:pPr>
      <w:r>
        <w:t>Take user input.</w:t>
      </w:r>
    </w:p>
    <w:p w14:paraId="7DA25CFE">
      <w:pPr>
        <w:pStyle w:val="23"/>
      </w:pPr>
      <w:r>
        <w:t>Display proper output.</w:t>
      </w:r>
    </w:p>
    <w:p w14:paraId="71546FB7">
      <w:pPr>
        <w:pStyle w:val="23"/>
      </w:pPr>
      <w:r>
        <w:t>Test at least 3 different cases.</w:t>
      </w:r>
    </w:p>
    <w:p w14:paraId="6F4432E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ATM_pin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123</w:t>
      </w:r>
    </w:p>
    <w:p w14:paraId="38B76DD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</w:p>
    <w:p w14:paraId="5F7F38A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3F99A80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"Enter your pin 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</w:t>
      </w:r>
    </w:p>
    <w:p w14:paraId="4F562CF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ATM_pin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6087FA1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"Access Granted"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3889BD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break</w:t>
      </w:r>
    </w:p>
    <w:p w14:paraId="446D45B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ATM_pin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6F31BDE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"Card Blocked"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6069E0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break</w:t>
      </w:r>
    </w:p>
    <w:p w14:paraId="1CF5A55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</w:t>
      </w:r>
    </w:p>
    <w:p w14:paraId="2FEA7B3B">
      <w:pPr>
        <w:pStyle w:val="23"/>
        <w:numPr>
          <w:numId w:val="0"/>
        </w:numPr>
        <w:ind w:leftChars="0"/>
      </w:pPr>
    </w:p>
    <w:p w14:paraId="4B8A1FA5">
      <w:pPr>
        <w:pStyle w:val="2"/>
      </w:pPr>
      <w:r>
        <w:t>PART G – Explain in Your Own Words</w:t>
      </w:r>
    </w:p>
    <w:p w14:paraId="69947A28">
      <w:pPr>
        <w:pStyle w:val="29"/>
      </w:pPr>
      <w:r>
        <w:t>What is a loop?</w:t>
      </w:r>
    </w:p>
    <w:p w14:paraId="6E005EF4">
      <w:pPr>
        <w:pStyle w:val="29"/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It reapts the statement block when it is correct.</w:t>
      </w:r>
    </w:p>
    <w:p w14:paraId="30184055">
      <w:pPr>
        <w:pStyle w:val="29"/>
      </w:pPr>
      <w:r>
        <w:t>What is the difference between for and while?</w:t>
      </w:r>
    </w:p>
    <w:p w14:paraId="799E23C8">
      <w:pPr>
        <w:pStyle w:val="29"/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For is used to when you know exact time of loops and while is used for you don’t know exact times.</w:t>
      </w:r>
    </w:p>
    <w:p w14:paraId="348362B5">
      <w:pPr>
        <w:pStyle w:val="29"/>
      </w:pPr>
      <w:r>
        <w:t>What does range() do?</w:t>
      </w:r>
    </w:p>
    <w:p w14:paraId="77C109A4">
      <w:pPr>
        <w:pStyle w:val="29"/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Range does wher to strat where to stop and how many jumps to take.</w:t>
      </w:r>
    </w:p>
    <w:p w14:paraId="1ADC07B5">
      <w:pPr>
        <w:pStyle w:val="29"/>
      </w:pPr>
      <w:r>
        <w:t>What happens when break executes?</w:t>
      </w:r>
    </w:p>
    <w:p w14:paraId="1FBC9E73">
      <w:pPr>
        <w:pStyle w:val="29"/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Break is used to break the loop.</w:t>
      </w:r>
    </w:p>
    <w:p w14:paraId="50DC254D">
      <w:pPr>
        <w:pStyle w:val="29"/>
      </w:pPr>
      <w:r>
        <w:t>What happens when continue executes?</w:t>
      </w:r>
    </w:p>
    <w:p w14:paraId="4CBAE3ED">
      <w:pPr>
        <w:pStyle w:val="29"/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It skip the particule time.</w:t>
      </w:r>
    </w:p>
    <w:p w14:paraId="54AE9309">
      <w:pPr>
        <w:pStyle w:val="29"/>
      </w:pPr>
      <w:r>
        <w:t>What is a nested loop?</w:t>
      </w:r>
    </w:p>
    <w:p w14:paraId="71E0C3CF">
      <w:pPr>
        <w:pStyle w:val="29"/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Loop in another loop.</w:t>
      </w:r>
    </w:p>
    <w:p w14:paraId="584024DD">
      <w:pPr>
        <w:pStyle w:val="29"/>
      </w:pPr>
      <w:r>
        <w:t>When can a while loop become infinite?</w:t>
      </w:r>
    </w:p>
    <w:p w14:paraId="03D57E37">
      <w:pPr>
        <w:pStyle w:val="29"/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The condition always true.</w:t>
      </w:r>
    </w:p>
    <w:p w14:paraId="2274464C">
      <w:pPr>
        <w:pStyle w:val="29"/>
      </w:pPr>
      <w:r>
        <w:t>Why is indentation important inside loops?</w:t>
      </w:r>
    </w:p>
    <w:p w14:paraId="0C0B2542">
      <w:pPr>
        <w:pStyle w:val="29"/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It tell which the block belongs to which loop or statement condition</w:t>
      </w:r>
    </w:p>
    <w:p w14:paraId="0482060E">
      <w:pPr>
        <w:pStyle w:val="29"/>
      </w:pPr>
      <w:r>
        <w:t>What was the hardest problem today?</w:t>
      </w:r>
    </w:p>
    <w:p w14:paraId="4D17B960">
      <w:pPr>
        <w:pStyle w:val="29"/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Patterns printing ..</w:t>
      </w:r>
    </w:p>
    <w:p w14:paraId="631449F9">
      <w:pPr>
        <w:pStyle w:val="29"/>
      </w:pPr>
      <w:r>
        <w:t>What mistake did you make and how did you fix it?</w:t>
      </w:r>
    </w:p>
    <w:p w14:paraId="40D3C0A9">
      <w:pPr>
        <w:pStyle w:val="29"/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I make mistake while writing patterns  that for loops in another loop.while compare my output and make the change then I clarify that.</w:t>
      </w:r>
      <w:bookmarkStart w:id="0" w:name="_GoBack"/>
      <w:bookmarkEnd w:id="0"/>
    </w:p>
    <w:p w14:paraId="4AC66289">
      <w:pPr>
        <w:pStyle w:val="2"/>
      </w:pPr>
      <w:r>
        <w:t>PART H – Self Check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8"/>
        <w:gridCol w:w="3408"/>
        <w:gridCol w:w="3408"/>
      </w:tblGrid>
      <w:tr w14:paraId="0F4E43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8" w:type="dxa"/>
          </w:tcPr>
          <w:p w14:paraId="5F2B3D5E">
            <w:pPr>
              <w:spacing w:after="0" w:line="240" w:lineRule="auto"/>
            </w:pPr>
            <w:r>
              <w:t>Skill</w:t>
            </w:r>
          </w:p>
        </w:tc>
        <w:tc>
          <w:tcPr>
            <w:tcW w:w="3408" w:type="dxa"/>
          </w:tcPr>
          <w:p w14:paraId="3728D65F">
            <w:pPr>
              <w:spacing w:after="0" w:line="240" w:lineRule="auto"/>
            </w:pPr>
            <w:r>
              <w:t>Comfortable</w:t>
            </w:r>
          </w:p>
        </w:tc>
        <w:tc>
          <w:tcPr>
            <w:tcW w:w="3408" w:type="dxa"/>
          </w:tcPr>
          <w:p w14:paraId="3B028210">
            <w:pPr>
              <w:spacing w:after="0" w:line="240" w:lineRule="auto"/>
            </w:pPr>
            <w:r>
              <w:t>Need Practice</w:t>
            </w:r>
          </w:p>
        </w:tc>
      </w:tr>
      <w:tr w14:paraId="43309C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8" w:type="dxa"/>
          </w:tcPr>
          <w:p w14:paraId="1C0B3CEF">
            <w:pPr>
              <w:spacing w:after="0" w:line="240" w:lineRule="auto"/>
            </w:pPr>
            <w:r>
              <w:t>for loop</w:t>
            </w:r>
          </w:p>
        </w:tc>
        <w:tc>
          <w:tcPr>
            <w:tcW w:w="3408" w:type="dxa"/>
          </w:tcPr>
          <w:p w14:paraId="49CC9684">
            <w:pPr>
              <w:spacing w:after="0" w:line="240" w:lineRule="auto"/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yes</w:t>
            </w:r>
          </w:p>
        </w:tc>
        <w:tc>
          <w:tcPr>
            <w:tcW w:w="3408" w:type="dxa"/>
          </w:tcPr>
          <w:p w14:paraId="4913CD09">
            <w:pPr>
              <w:spacing w:after="0" w:line="240" w:lineRule="auto"/>
            </w:pPr>
            <w:r>
              <w:t>☐</w:t>
            </w:r>
          </w:p>
        </w:tc>
      </w:tr>
      <w:tr w14:paraId="6AFA16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8" w:type="dxa"/>
          </w:tcPr>
          <w:p w14:paraId="0B84CFD8">
            <w:pPr>
              <w:spacing w:after="0" w:line="240" w:lineRule="auto"/>
            </w:pPr>
            <w:r>
              <w:t>while loop</w:t>
            </w:r>
          </w:p>
        </w:tc>
        <w:tc>
          <w:tcPr>
            <w:tcW w:w="3408" w:type="dxa"/>
          </w:tcPr>
          <w:p w14:paraId="1C4471C5">
            <w:pPr>
              <w:spacing w:after="0" w:line="240" w:lineRule="auto"/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yes</w:t>
            </w:r>
          </w:p>
        </w:tc>
        <w:tc>
          <w:tcPr>
            <w:tcW w:w="3408" w:type="dxa"/>
          </w:tcPr>
          <w:p w14:paraId="4220C0E3">
            <w:pPr>
              <w:spacing w:after="0" w:line="240" w:lineRule="auto"/>
            </w:pPr>
            <w:r>
              <w:t>☐</w:t>
            </w:r>
          </w:p>
        </w:tc>
      </w:tr>
      <w:tr w14:paraId="470595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8" w:type="dxa"/>
          </w:tcPr>
          <w:p w14:paraId="17DB02E6">
            <w:pPr>
              <w:spacing w:after="0" w:line="240" w:lineRule="auto"/>
            </w:pPr>
            <w:r>
              <w:t>range()</w:t>
            </w:r>
          </w:p>
        </w:tc>
        <w:tc>
          <w:tcPr>
            <w:tcW w:w="3408" w:type="dxa"/>
          </w:tcPr>
          <w:p w14:paraId="73DD375B">
            <w:pPr>
              <w:spacing w:after="0" w:line="240" w:lineRule="auto"/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yes</w:t>
            </w:r>
          </w:p>
        </w:tc>
        <w:tc>
          <w:tcPr>
            <w:tcW w:w="3408" w:type="dxa"/>
          </w:tcPr>
          <w:p w14:paraId="302F597D">
            <w:pPr>
              <w:spacing w:after="0" w:line="240" w:lineRule="auto"/>
            </w:pPr>
            <w:r>
              <w:t>☐</w:t>
            </w:r>
          </w:p>
        </w:tc>
      </w:tr>
      <w:tr w14:paraId="4BC774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8" w:type="dxa"/>
          </w:tcPr>
          <w:p w14:paraId="228A113E">
            <w:pPr>
              <w:spacing w:after="0" w:line="240" w:lineRule="auto"/>
            </w:pPr>
            <w:r>
              <w:t>break</w:t>
            </w:r>
          </w:p>
        </w:tc>
        <w:tc>
          <w:tcPr>
            <w:tcW w:w="3408" w:type="dxa"/>
          </w:tcPr>
          <w:p w14:paraId="60AD0D2E">
            <w:pPr>
              <w:spacing w:after="0" w:line="240" w:lineRule="auto"/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yes</w:t>
            </w:r>
          </w:p>
        </w:tc>
        <w:tc>
          <w:tcPr>
            <w:tcW w:w="3408" w:type="dxa"/>
          </w:tcPr>
          <w:p w14:paraId="5B49A9DA">
            <w:pPr>
              <w:spacing w:after="0" w:line="240" w:lineRule="auto"/>
            </w:pPr>
            <w:r>
              <w:t>☐</w:t>
            </w:r>
          </w:p>
        </w:tc>
      </w:tr>
      <w:tr w14:paraId="5C77E1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8" w:type="dxa"/>
          </w:tcPr>
          <w:p w14:paraId="70535C64">
            <w:pPr>
              <w:spacing w:after="0" w:line="240" w:lineRule="auto"/>
            </w:pPr>
            <w:r>
              <w:t>continue</w:t>
            </w:r>
          </w:p>
        </w:tc>
        <w:tc>
          <w:tcPr>
            <w:tcW w:w="3408" w:type="dxa"/>
          </w:tcPr>
          <w:p w14:paraId="49E11CFA">
            <w:pPr>
              <w:spacing w:after="0" w:line="240" w:lineRule="auto"/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yes</w:t>
            </w:r>
          </w:p>
        </w:tc>
        <w:tc>
          <w:tcPr>
            <w:tcW w:w="3408" w:type="dxa"/>
          </w:tcPr>
          <w:p w14:paraId="2AE23DBC">
            <w:pPr>
              <w:spacing w:after="0" w:line="240" w:lineRule="auto"/>
            </w:pPr>
            <w:r>
              <w:t>☐</w:t>
            </w:r>
          </w:p>
        </w:tc>
      </w:tr>
      <w:tr w14:paraId="2A9396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8" w:type="dxa"/>
          </w:tcPr>
          <w:p w14:paraId="50D196EE">
            <w:pPr>
              <w:spacing w:after="0" w:line="240" w:lineRule="auto"/>
            </w:pPr>
            <w:r>
              <w:t>Nested loops</w:t>
            </w:r>
          </w:p>
        </w:tc>
        <w:tc>
          <w:tcPr>
            <w:tcW w:w="3408" w:type="dxa"/>
          </w:tcPr>
          <w:p w14:paraId="4D67A632">
            <w:pPr>
              <w:spacing w:after="0" w:line="240" w:lineRule="auto"/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yes</w:t>
            </w:r>
          </w:p>
        </w:tc>
        <w:tc>
          <w:tcPr>
            <w:tcW w:w="3408" w:type="dxa"/>
          </w:tcPr>
          <w:p w14:paraId="7CDC32F8">
            <w:pPr>
              <w:spacing w:after="0" w:line="240" w:lineRule="auto"/>
            </w:pPr>
            <w:r>
              <w:t>☐</w:t>
            </w:r>
          </w:p>
        </w:tc>
      </w:tr>
      <w:tr w14:paraId="0B1272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8" w:type="dxa"/>
          </w:tcPr>
          <w:p w14:paraId="16A533C6">
            <w:pPr>
              <w:spacing w:after="0" w:line="240" w:lineRule="auto"/>
            </w:pPr>
            <w:r>
              <w:t>Prime number</w:t>
            </w:r>
          </w:p>
        </w:tc>
        <w:tc>
          <w:tcPr>
            <w:tcW w:w="3408" w:type="dxa"/>
          </w:tcPr>
          <w:p w14:paraId="3261F5A0">
            <w:pPr>
              <w:spacing w:after="0" w:line="240" w:lineRule="auto"/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yes</w:t>
            </w:r>
          </w:p>
        </w:tc>
        <w:tc>
          <w:tcPr>
            <w:tcW w:w="3408" w:type="dxa"/>
          </w:tcPr>
          <w:p w14:paraId="1D0FE2E7">
            <w:pPr>
              <w:spacing w:after="0" w:line="240" w:lineRule="auto"/>
            </w:pPr>
            <w:r>
              <w:t>☐</w:t>
            </w:r>
          </w:p>
        </w:tc>
      </w:tr>
      <w:tr w14:paraId="60E2E0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8" w:type="dxa"/>
          </w:tcPr>
          <w:p w14:paraId="44F80600">
            <w:pPr>
              <w:spacing w:after="0" w:line="240" w:lineRule="auto"/>
            </w:pPr>
            <w:r>
              <w:t>Palindrome</w:t>
            </w:r>
          </w:p>
        </w:tc>
        <w:tc>
          <w:tcPr>
            <w:tcW w:w="3408" w:type="dxa"/>
          </w:tcPr>
          <w:p w14:paraId="4C28BA29">
            <w:pPr>
              <w:spacing w:after="0" w:line="240" w:lineRule="auto"/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yes</w:t>
            </w:r>
          </w:p>
        </w:tc>
        <w:tc>
          <w:tcPr>
            <w:tcW w:w="3408" w:type="dxa"/>
          </w:tcPr>
          <w:p w14:paraId="0CDC6764">
            <w:pPr>
              <w:spacing w:after="0" w:line="240" w:lineRule="auto"/>
            </w:pPr>
            <w:r>
              <w:t>☐</w:t>
            </w:r>
          </w:p>
        </w:tc>
      </w:tr>
      <w:tr w14:paraId="0F43A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8" w:type="dxa"/>
          </w:tcPr>
          <w:p w14:paraId="52AF68B3">
            <w:pPr>
              <w:spacing w:after="0" w:line="240" w:lineRule="auto"/>
            </w:pPr>
            <w:r>
              <w:t>Pattern printing</w:t>
            </w:r>
          </w:p>
        </w:tc>
        <w:tc>
          <w:tcPr>
            <w:tcW w:w="3408" w:type="dxa"/>
          </w:tcPr>
          <w:p w14:paraId="0CD3A60A">
            <w:pPr>
              <w:spacing w:after="0" w:line="240" w:lineRule="auto"/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yes</w:t>
            </w:r>
          </w:p>
        </w:tc>
        <w:tc>
          <w:tcPr>
            <w:tcW w:w="3408" w:type="dxa"/>
          </w:tcPr>
          <w:p w14:paraId="2B59CD12">
            <w:pPr>
              <w:spacing w:after="0" w:line="240" w:lineRule="auto"/>
              <w:rPr>
                <w:rFonts w:hint="default"/>
                <w:lang w:val="en-IN"/>
              </w:rPr>
            </w:pPr>
            <w:r>
              <w:t>☐</w:t>
            </w:r>
            <w:r>
              <w:rPr>
                <w:rFonts w:hint="default"/>
                <w:lang w:val="en-IN"/>
              </w:rPr>
              <w:t>yes</w:t>
            </w:r>
          </w:p>
        </w:tc>
      </w:tr>
      <w:tr w14:paraId="77FD9F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8" w:type="dxa"/>
          </w:tcPr>
          <w:p w14:paraId="33BD695E">
            <w:pPr>
              <w:spacing w:after="0" w:line="240" w:lineRule="auto"/>
            </w:pPr>
            <w:r>
              <w:t>Debugging loops</w:t>
            </w:r>
          </w:p>
        </w:tc>
        <w:tc>
          <w:tcPr>
            <w:tcW w:w="3408" w:type="dxa"/>
          </w:tcPr>
          <w:p w14:paraId="20167991">
            <w:pPr>
              <w:spacing w:after="0" w:line="240" w:lineRule="auto"/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yes</w:t>
            </w:r>
          </w:p>
        </w:tc>
        <w:tc>
          <w:tcPr>
            <w:tcW w:w="3408" w:type="dxa"/>
          </w:tcPr>
          <w:p w14:paraId="51BE625D">
            <w:pPr>
              <w:spacing w:after="0" w:line="240" w:lineRule="auto"/>
              <w:rPr>
                <w:rFonts w:hint="default"/>
                <w:lang w:val="en-IN"/>
              </w:rPr>
            </w:pPr>
            <w:r>
              <w:t>☐</w:t>
            </w:r>
            <w:r>
              <w:rPr>
                <w:rFonts w:hint="default"/>
                <w:lang w:val="en-IN"/>
              </w:rPr>
              <w:t>yes</w:t>
            </w:r>
          </w:p>
        </w:tc>
      </w:tr>
    </w:tbl>
    <w:p w14:paraId="04FCFCB0">
      <w:pPr>
        <w:jc w:val="center"/>
      </w:pPr>
      <w:r>
        <w:t>S</w:t>
      </w:r>
    </w:p>
    <w:p w14:paraId="203C457F">
      <w:pPr>
        <w:pStyle w:val="2"/>
      </w:pPr>
      <w:r>
        <w:t>Submission Checklist</w:t>
      </w:r>
    </w:p>
    <w:p w14:paraId="0EF950EB">
      <w:pPr>
        <w:pStyle w:val="23"/>
      </w:pPr>
      <w:r>
        <w:t>☐ Concept practice completed.</w:t>
      </w:r>
      <w:r>
        <w:rPr>
          <w:rFonts w:hint="default"/>
          <w:lang w:val="en-IN"/>
        </w:rPr>
        <w:t xml:space="preserve"> ✓</w:t>
      </w:r>
    </w:p>
    <w:p w14:paraId="49BA22D7">
      <w:pPr>
        <w:pStyle w:val="23"/>
      </w:pPr>
      <w:r>
        <w:t>☐ All 10 loop problems completed.</w:t>
      </w:r>
      <w:r>
        <w:rPr>
          <w:rFonts w:hint="default"/>
        </w:rPr>
        <w:t>✓</w:t>
      </w:r>
    </w:p>
    <w:p w14:paraId="501CC125">
      <w:pPr>
        <w:pStyle w:val="23"/>
      </w:pPr>
      <w:r>
        <w:t>☐ Prime number completed.</w:t>
      </w:r>
      <w:r>
        <w:rPr>
          <w:rFonts w:hint="default"/>
        </w:rPr>
        <w:t>✓</w:t>
      </w:r>
    </w:p>
    <w:p w14:paraId="74A16A7E">
      <w:pPr>
        <w:pStyle w:val="23"/>
      </w:pPr>
      <w:r>
        <w:t>☐ Palindrome completed.</w:t>
      </w:r>
      <w:r>
        <w:rPr>
          <w:rFonts w:hint="default"/>
        </w:rPr>
        <w:t>✓</w:t>
      </w:r>
    </w:p>
    <w:p w14:paraId="1CCDFF53">
      <w:pPr>
        <w:pStyle w:val="23"/>
      </w:pPr>
      <w:r>
        <w:t>☐ Pattern problems completed.</w:t>
      </w:r>
      <w:r>
        <w:rPr>
          <w:rFonts w:hint="default"/>
        </w:rPr>
        <w:t>✓</w:t>
      </w:r>
    </w:p>
    <w:p w14:paraId="29CC328D">
      <w:pPr>
        <w:pStyle w:val="23"/>
      </w:pPr>
      <w:r>
        <w:t>☐ Debugging completed.</w:t>
      </w:r>
      <w:r>
        <w:rPr>
          <w:rFonts w:hint="default"/>
        </w:rPr>
        <w:t>✓</w:t>
      </w:r>
    </w:p>
    <w:p w14:paraId="01DB800F">
      <w:pPr>
        <w:pStyle w:val="23"/>
      </w:pPr>
      <w:r>
        <w:t>☐ Real-world challenge completed.</w:t>
      </w:r>
      <w:r>
        <w:rPr>
          <w:rFonts w:hint="default"/>
        </w:rPr>
        <w:t>✓</w:t>
      </w:r>
    </w:p>
    <w:p w14:paraId="10C9427C">
      <w:pPr>
        <w:pStyle w:val="23"/>
      </w:pPr>
      <w:r>
        <w:t>☐ Reflection completed.</w:t>
      </w:r>
      <w:r>
        <w:rPr>
          <w:rFonts w:hint="default"/>
        </w:rPr>
        <w:t>✓</w:t>
      </w:r>
    </w:p>
    <w:p w14:paraId="44A5DD46">
      <w:pPr>
        <w:pStyle w:val="23"/>
      </w:pPr>
      <w:r>
        <w:t>☐ Test cases included.</w:t>
      </w:r>
      <w:r>
        <w:rPr>
          <w:rFonts w:hint="default"/>
        </w:rPr>
        <w:t>✓</w:t>
      </w:r>
    </w:p>
    <w:p w14:paraId="6B33B55B">
      <w:pPr>
        <w:pStyle w:val="23"/>
        <w:numPr>
          <w:numId w:val="0"/>
        </w:numPr>
        <w:ind w:leftChars="0"/>
      </w:pPr>
    </w:p>
    <w:p w14:paraId="10DC37F5">
      <w:pPr>
        <w:jc w:val="center"/>
      </w:pPr>
      <w:r>
        <w:rPr>
          <w:b/>
          <w:sz w:val="26"/>
        </w:rPr>
        <w:t>DAY 5 PRINCIPLE</w:t>
      </w:r>
    </w:p>
    <w:p w14:paraId="0B00EE31">
      <w:pPr>
        <w:jc w:val="center"/>
      </w:pPr>
      <w:r>
        <w:rPr>
          <w:i/>
        </w:rPr>
        <w:t>Don't just repeat code. Learn to control repetition.</w:t>
      </w:r>
    </w:p>
    <w:sectPr>
      <w:pgSz w:w="12240" w:h="15840"/>
      <w:pgMar w:top="864" w:right="1008" w:bottom="864" w:left="1008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1B02A5"/>
    <w:rsid w:val="0EFF5127"/>
    <w:rsid w:val="16480C62"/>
    <w:rsid w:val="1FF76AFF"/>
    <w:rsid w:val="4F75440D"/>
    <w:rsid w:val="51380E48"/>
    <w:rsid w:val="5373026B"/>
    <w:rsid w:val="5B7C3DA5"/>
    <w:rsid w:val="60F15F42"/>
    <w:rsid w:val="68332285"/>
    <w:rsid w:val="6BA110F9"/>
    <w:rsid w:val="74EF0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Theme="minorEastAsia" w:cstheme="minorBidi"/>
      <w:sz w:val="20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1301</Words>
  <Characters>6111</Characters>
  <Lines>0</Lines>
  <Paragraphs>0</Paragraphs>
  <TotalTime>31</TotalTime>
  <ScaleCrop>false</ScaleCrop>
  <LinksUpToDate>false</LinksUpToDate>
  <CharactersWithSpaces>7339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WPS_1790612560</cp:lastModifiedBy>
  <dcterms:modified xsi:type="dcterms:W3CDTF">2026-10-03T11:20:07Z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eyJoZGlkIjoiMWJmYmVhMGQ2YWQwOTc0ZDFkYmVkZTE0NzFkNThlYzIiLCJ1c2VySWQiOiI1NDk3NzQ5NjE4MTIifQ==</vt:lpwstr>
  </property>
  <property fmtid="{D5CDD505-2E9C-101B-9397-08002B2CF9AE}" pid="3" name="KSOProductBuildVer">
    <vt:lpwstr>1033-12.1.0.28485</vt:lpwstr>
  </property>
  <property fmtid="{D5CDD505-2E9C-101B-9397-08002B2CF9AE}" pid="4" name="ICV">
    <vt:lpwstr>18B5BDC308874DD39534F5C539B60789_13</vt:lpwstr>
  </property>
</Properties>
</file>