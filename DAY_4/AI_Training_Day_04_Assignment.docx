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1516A">
      <w:pPr>
        <w:jc w:val="center"/>
      </w:pPr>
      <w:r>
        <w:rPr>
          <w:b/>
          <w:sz w:val="40"/>
        </w:rPr>
        <w:t>AI TRAINING – DAY 4 ASSIGNMENT</w:t>
      </w:r>
    </w:p>
    <w:p w14:paraId="592E0351">
      <w:pPr>
        <w:jc w:val="center"/>
      </w:pPr>
      <w:r>
        <w:rPr>
          <w:b/>
          <w:sz w:val="28"/>
        </w:rPr>
        <w:t>Python Conditional Logic: Decide → Compare → Combine → Nest</w:t>
      </w:r>
    </w:p>
    <w:p w14:paraId="1BCA72F1">
      <w:pPr>
        <w:jc w:val="center"/>
      </w:pPr>
      <w:r>
        <w:rPr>
          <w:i/>
          <w:sz w:val="20"/>
        </w:rPr>
        <w:t>Practical + MCQ + Logic Tracing + Debugging + 3 Daily Programs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8251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06B2594">
            <w:pPr>
              <w:spacing w:after="0" w:line="240" w:lineRule="auto"/>
            </w:pPr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6E07854F">
            <w:pPr>
              <w:spacing w:after="0" w:line="240" w:lineRule="auto"/>
            </w:pPr>
            <w:r>
              <w:t>Beginner → Medium</w:t>
            </w:r>
          </w:p>
        </w:tc>
      </w:tr>
      <w:tr w14:paraId="28A6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10E9223">
            <w:pPr>
              <w:spacing w:after="0" w:line="240" w:lineRule="auto"/>
            </w:pPr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245779A0">
            <w:pPr>
              <w:spacing w:after="0" w:line="240" w:lineRule="auto"/>
            </w:pPr>
            <w:r>
              <w:t>3–4 hours</w:t>
            </w:r>
          </w:p>
        </w:tc>
      </w:tr>
      <w:tr w14:paraId="1395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9123FCB">
            <w:pPr>
              <w:spacing w:after="0" w:line="240" w:lineRule="auto"/>
            </w:pPr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71EFF555">
            <w:pPr>
              <w:spacing w:after="0" w:line="240" w:lineRule="auto"/>
            </w:pPr>
            <w:r>
              <w:t>if, elif, else, comparison operators, logical operators, nested conditions</w:t>
            </w:r>
          </w:p>
        </w:tc>
      </w:tr>
      <w:tr w14:paraId="1297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1085242">
            <w:pPr>
              <w:spacing w:after="0" w:line="240" w:lineRule="auto"/>
            </w:pPr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27EBA4AD">
            <w:pPr>
              <w:spacing w:after="0" w:line="240" w:lineRule="auto"/>
            </w:pPr>
            <w:r>
              <w:t>3 completed conditional programs</w:t>
            </w:r>
          </w:p>
        </w:tc>
      </w:tr>
      <w:tr w14:paraId="5702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9F8A826">
            <w:pPr>
              <w:spacing w:after="0" w:line="240" w:lineRule="auto"/>
            </w:pPr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0609FB7A">
            <w:pPr>
              <w:spacing w:after="0" w:line="240" w:lineRule="auto"/>
            </w:pPr>
            <w:r>
              <w:t>Learn to design and trace decision logic</w:t>
            </w:r>
          </w:p>
        </w:tc>
      </w:tr>
    </w:tbl>
    <w:p w14:paraId="4BC46E18">
      <w:pPr>
        <w:pStyle w:val="2"/>
      </w:pPr>
      <w:r>
        <w:t>Learning Goals</w:t>
      </w:r>
    </w:p>
    <w:p w14:paraId="1AD05565">
      <w:pPr>
        <w:pStyle w:val="23"/>
      </w:pPr>
      <w:r>
        <w:t>Understand how Python makes decisions using if, elif and else.</w:t>
      </w:r>
    </w:p>
    <w:p w14:paraId="659F40E4">
      <w:pPr>
        <w:pStyle w:val="23"/>
      </w:pPr>
      <w:r>
        <w:t>Use comparison operators correctly: ==, !=, &gt;, &lt;, &gt;= and &lt;=.</w:t>
      </w:r>
    </w:p>
    <w:p w14:paraId="0ED0A11A">
      <w:pPr>
        <w:pStyle w:val="23"/>
      </w:pPr>
      <w:r>
        <w:t>Combine conditions using and, or and not.</w:t>
      </w:r>
    </w:p>
    <w:p w14:paraId="2874FA00">
      <w:pPr>
        <w:pStyle w:val="23"/>
      </w:pPr>
      <w:r>
        <w:t>Understand when and why nested conditions are useful.</w:t>
      </w:r>
    </w:p>
    <w:p w14:paraId="71787233">
      <w:pPr>
        <w:pStyle w:val="23"/>
      </w:pPr>
      <w:r>
        <w:t>Trace a program and predict which branch will execute.</w:t>
      </w:r>
    </w:p>
    <w:p w14:paraId="1B86E53D">
      <w:pPr>
        <w:pStyle w:val="23"/>
      </w:pPr>
      <w:r>
        <w:t>Identify common conditional-logic errors.</w:t>
      </w:r>
    </w:p>
    <w:p w14:paraId="3B8D6F9E">
      <w:pPr>
        <w:pStyle w:val="23"/>
      </w:pPr>
      <w:r>
        <w:t>Build three practical programs independently.</w:t>
      </w:r>
    </w:p>
    <w:p w14:paraId="559A47D8">
      <w:pPr>
        <w:pStyle w:val="23"/>
      </w:pPr>
      <w:r>
        <w:t>Explain the logic in your own words.</w:t>
      </w:r>
    </w:p>
    <w:p w14:paraId="43757EC9">
      <w:pPr>
        <w:pStyle w:val="2"/>
      </w:pPr>
      <w:r>
        <w:t>Assignment Rules</w:t>
      </w:r>
    </w:p>
    <w:p w14:paraId="22E26F7F">
      <w:pPr>
        <w:pStyle w:val="23"/>
      </w:pPr>
      <w:r>
        <w:t>Write the logic yourself before asking AI for help.</w:t>
      </w:r>
    </w:p>
    <w:p w14:paraId="47C9C837">
      <w:pPr>
        <w:pStyle w:val="23"/>
      </w:pPr>
      <w:r>
        <w:t>Before running, predict the output for at least 2 inputs.</w:t>
      </w:r>
    </w:p>
    <w:p w14:paraId="0F990F4C">
      <w:pPr>
        <w:pStyle w:val="23"/>
      </w:pPr>
      <w:r>
        <w:t>Use meaningful variable names.</w:t>
      </w:r>
    </w:p>
    <w:p w14:paraId="7220A904">
      <w:pPr>
        <w:pStyle w:val="23"/>
      </w:pPr>
      <w:r>
        <w:t>Test boundary values such as 0, 18, 35, 50, 60, 75 and 90 where relevant.</w:t>
      </w:r>
    </w:p>
    <w:p w14:paraId="6B3997DB">
      <w:pPr>
        <w:pStyle w:val="23"/>
      </w:pPr>
      <w:r>
        <w:t>Avoid giant, unreadable conditions.</w:t>
      </w:r>
    </w:p>
    <w:p w14:paraId="3B35717F">
      <w:pPr>
        <w:pStyle w:val="23"/>
      </w:pPr>
      <w:r>
        <w:t>Document Input → Conditions → Output.</w:t>
      </w:r>
    </w:p>
    <w:p w14:paraId="74B7EF2F">
      <w:pPr>
        <w:pStyle w:val="23"/>
      </w:pPr>
      <w:r>
        <w:t>Record one bug you faced and explain how you fixed it.</w:t>
      </w:r>
    </w:p>
    <w:p w14:paraId="68812CD9">
      <w:pPr>
        <w:pStyle w:val="2"/>
      </w:pPr>
      <w:r>
        <w:t>Part A – Understand the Decision Structure</w:t>
      </w:r>
    </w:p>
    <w:tbl>
      <w:tblPr>
        <w:tblStyle w:val="35"/>
        <w:tblW w:w="10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3"/>
        <w:gridCol w:w="3513"/>
        <w:gridCol w:w="3513"/>
      </w:tblGrid>
      <w:tr w14:paraId="687C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3513" w:type="dxa"/>
          </w:tcPr>
          <w:p w14:paraId="240EE6B5">
            <w:pPr>
              <w:spacing w:after="0" w:line="240" w:lineRule="auto"/>
            </w:pPr>
            <w:r>
              <w:t>Structure</w:t>
            </w:r>
          </w:p>
        </w:tc>
        <w:tc>
          <w:tcPr>
            <w:tcW w:w="3513" w:type="dxa"/>
          </w:tcPr>
          <w:p w14:paraId="255A3227">
            <w:pPr>
              <w:spacing w:after="0" w:line="240" w:lineRule="auto"/>
            </w:pPr>
            <w:r>
              <w:t>Meaning</w:t>
            </w:r>
          </w:p>
        </w:tc>
        <w:tc>
          <w:tcPr>
            <w:tcW w:w="3513" w:type="dxa"/>
          </w:tcPr>
          <w:p w14:paraId="730B1C20">
            <w:pPr>
              <w:spacing w:after="0" w:line="240" w:lineRule="auto"/>
            </w:pPr>
            <w:r>
              <w:t>Your Task</w:t>
            </w:r>
          </w:p>
        </w:tc>
      </w:tr>
      <w:tr w14:paraId="2A33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3513" w:type="dxa"/>
          </w:tcPr>
          <w:p w14:paraId="7CF3D894">
            <w:pPr>
              <w:spacing w:after="0" w:line="240" w:lineRule="auto"/>
            </w:pPr>
            <w:r>
              <w:t>if</w:t>
            </w:r>
          </w:p>
        </w:tc>
        <w:tc>
          <w:tcPr>
            <w:tcW w:w="3513" w:type="dxa"/>
          </w:tcPr>
          <w:p w14:paraId="294FD36E">
            <w:pPr>
              <w:spacing w:after="0" w:line="240" w:lineRule="auto"/>
            </w:pPr>
            <w:r>
              <w:t>Runs a block when a condition is True.</w:t>
            </w:r>
          </w:p>
        </w:tc>
        <w:tc>
          <w:tcPr>
            <w:tcW w:w="3513" w:type="dxa"/>
          </w:tcPr>
          <w:p w14:paraId="4056B1A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 when you have one condition to check</w:t>
            </w:r>
          </w:p>
        </w:tc>
      </w:tr>
      <w:tr w14:paraId="13AF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3513" w:type="dxa"/>
          </w:tcPr>
          <w:p w14:paraId="3A58BC92">
            <w:pPr>
              <w:spacing w:after="0" w:line="240" w:lineRule="auto"/>
            </w:pPr>
            <w:r>
              <w:t>if / else</w:t>
            </w:r>
          </w:p>
        </w:tc>
        <w:tc>
          <w:tcPr>
            <w:tcW w:w="3513" w:type="dxa"/>
          </w:tcPr>
          <w:p w14:paraId="7601A6BD">
            <w:pPr>
              <w:spacing w:after="0" w:line="240" w:lineRule="auto"/>
            </w:pPr>
            <w:r>
              <w:t>Chooses between two paths.</w:t>
            </w:r>
          </w:p>
        </w:tc>
        <w:tc>
          <w:tcPr>
            <w:tcW w:w="3513" w:type="dxa"/>
          </w:tcPr>
          <w:p w14:paraId="6C1E23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the condition is True run if block</w:t>
            </w:r>
          </w:p>
          <w:p w14:paraId="647E7E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Otherwise run else block</w:t>
            </w:r>
          </w:p>
          <w:p w14:paraId="3B84F18D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Ex:- find the largest number between two numbers</w:t>
            </w:r>
          </w:p>
        </w:tc>
      </w:tr>
      <w:tr w14:paraId="18A8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3513" w:type="dxa"/>
          </w:tcPr>
          <w:p w14:paraId="42238BEE">
            <w:pPr>
              <w:spacing w:after="0" w:line="240" w:lineRule="auto"/>
            </w:pPr>
            <w:r>
              <w:t>if / elif / else</w:t>
            </w:r>
          </w:p>
        </w:tc>
        <w:tc>
          <w:tcPr>
            <w:tcW w:w="3513" w:type="dxa"/>
          </w:tcPr>
          <w:p w14:paraId="35D7BF9F">
            <w:pPr>
              <w:spacing w:after="0" w:line="240" w:lineRule="auto"/>
            </w:pPr>
            <w:r>
              <w:t>Chooses among multiple possible paths.</w:t>
            </w:r>
          </w:p>
        </w:tc>
        <w:tc>
          <w:tcPr>
            <w:tcW w:w="3513" w:type="dxa"/>
          </w:tcPr>
          <w:p w14:paraId="34167B8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 when you need to check more than two conditions</w:t>
            </w:r>
          </w:p>
          <w:p w14:paraId="4665DCFC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Ex:-find the largest number between 3 numbers</w:t>
            </w:r>
          </w:p>
        </w:tc>
      </w:tr>
      <w:tr w14:paraId="6CB9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  <w:jc w:val="center"/>
        </w:trPr>
        <w:tc>
          <w:tcPr>
            <w:tcW w:w="3513" w:type="dxa"/>
          </w:tcPr>
          <w:p w14:paraId="5C43A42D">
            <w:pPr>
              <w:spacing w:after="0" w:line="240" w:lineRule="auto"/>
            </w:pPr>
            <w:r>
              <w:t>Nested if</w:t>
            </w:r>
          </w:p>
        </w:tc>
        <w:tc>
          <w:tcPr>
            <w:tcW w:w="3513" w:type="dxa"/>
          </w:tcPr>
          <w:p w14:paraId="499524F7">
            <w:pPr>
              <w:spacing w:after="0" w:line="240" w:lineRule="auto"/>
            </w:pPr>
            <w:r>
              <w:t>A decision inside another decision.</w:t>
            </w:r>
          </w:p>
        </w:tc>
        <w:tc>
          <w:tcPr>
            <w:tcW w:w="3513" w:type="dxa"/>
          </w:tcPr>
          <w:p w14:paraId="201F0BC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When after one condition is True,you need to check another condition inside it</w:t>
            </w:r>
          </w:p>
        </w:tc>
      </w:tr>
    </w:tbl>
    <w:p w14:paraId="127B96AE">
      <w:pPr>
        <w:pStyle w:val="2"/>
      </w:pPr>
    </w:p>
    <w:p w14:paraId="1FBE5063">
      <w:pPr>
        <w:pStyle w:val="2"/>
      </w:pPr>
      <w:r>
        <w:t>Part B – Comparison Operators Lab</w:t>
      </w:r>
    </w:p>
    <w:p w14:paraId="3D8B7DF4">
      <w:r>
        <w:t>Predict True or False before running:</w:t>
      </w:r>
    </w:p>
    <w:p w14:paraId="3A8186A5">
      <w:pPr>
        <w:pStyle w:val="23"/>
        <w:rPr>
          <w:rFonts w:hint="default"/>
          <w:lang w:val="en-US"/>
        </w:rPr>
      </w:pPr>
      <w:r>
        <w:t>10 &gt; 5</w:t>
      </w:r>
      <w:r>
        <w:rPr>
          <w:rFonts w:hint="default"/>
          <w:lang w:val="en-US"/>
        </w:rPr>
        <w:t xml:space="preserve">         ---------&gt;true</w:t>
      </w:r>
    </w:p>
    <w:p w14:paraId="37B0A077">
      <w:pPr>
        <w:pStyle w:val="23"/>
      </w:pPr>
      <w:r>
        <w:t>10 &lt; 5</w:t>
      </w:r>
      <w:r>
        <w:rPr>
          <w:rFonts w:hint="default"/>
          <w:lang w:val="en-US"/>
        </w:rPr>
        <w:t xml:space="preserve">        -------&gt;false</w:t>
      </w:r>
    </w:p>
    <w:p w14:paraId="07ED5125">
      <w:pPr>
        <w:pStyle w:val="23"/>
      </w:pPr>
      <w:r>
        <w:t>10 == 10</w:t>
      </w:r>
      <w:r>
        <w:rPr>
          <w:rFonts w:hint="default"/>
          <w:lang w:val="en-US"/>
        </w:rPr>
        <w:t xml:space="preserve">   --------true</w:t>
      </w:r>
    </w:p>
    <w:p w14:paraId="43F29B4C">
      <w:pPr>
        <w:pStyle w:val="23"/>
      </w:pPr>
      <w:r>
        <w:t>10 != 10</w:t>
      </w:r>
      <w:r>
        <w:rPr>
          <w:rFonts w:hint="default"/>
          <w:lang w:val="en-US"/>
        </w:rPr>
        <w:t xml:space="preserve">    ----------&gt;false</w:t>
      </w:r>
    </w:p>
    <w:p w14:paraId="64133B09">
      <w:pPr>
        <w:pStyle w:val="23"/>
      </w:pPr>
      <w:r>
        <w:t>25 &gt;= 25</w:t>
      </w:r>
      <w:r>
        <w:rPr>
          <w:rFonts w:hint="default"/>
          <w:lang w:val="en-US"/>
        </w:rPr>
        <w:t xml:space="preserve">   --------&gt;true</w:t>
      </w:r>
    </w:p>
    <w:p w14:paraId="785185C1">
      <w:pPr>
        <w:pStyle w:val="23"/>
      </w:pPr>
      <w:r>
        <w:t>24 &lt;= 20</w:t>
      </w:r>
      <w:r>
        <w:rPr>
          <w:rFonts w:hint="default"/>
          <w:lang w:val="en-US"/>
        </w:rPr>
        <w:t xml:space="preserve">    ------------&gt;false</w:t>
      </w:r>
    </w:p>
    <w:p w14:paraId="74D7BB96">
      <w:pPr>
        <w:pStyle w:val="23"/>
      </w:pPr>
      <w:r>
        <w:t>'Python' == 'python'</w:t>
      </w:r>
      <w:r>
        <w:rPr>
          <w:rFonts w:hint="default"/>
          <w:lang w:val="en-US"/>
        </w:rPr>
        <w:t xml:space="preserve"> ------------&gt;false</w:t>
      </w:r>
    </w:p>
    <w:p w14:paraId="0ACA245A">
      <w:pPr>
        <w:pStyle w:val="23"/>
      </w:pPr>
      <w:r>
        <w:t>'AI' != 'ML'</w:t>
      </w:r>
      <w:r>
        <w:rPr>
          <w:rFonts w:hint="default"/>
          <w:lang w:val="en-US"/>
        </w:rPr>
        <w:t xml:space="preserve">     --------------&gt;true</w:t>
      </w:r>
    </w:p>
    <w:p w14:paraId="1678FC84">
      <w:pPr>
        <w:pStyle w:val="23"/>
      </w:pPr>
      <w:r>
        <w:t>100 == '100'</w:t>
      </w:r>
      <w:r>
        <w:rPr>
          <w:rFonts w:hint="default"/>
          <w:lang w:val="en-US"/>
        </w:rPr>
        <w:t xml:space="preserve"> ----------&gt;false</w:t>
      </w:r>
    </w:p>
    <w:p w14:paraId="620FB991">
      <w:r>
        <w:t>Explain especially why 'Python' == 'python' and 100 == '100' produce their results.</w:t>
      </w:r>
    </w:p>
    <w:p w14:paraId="03B4354B">
      <w:pPr>
        <w:rPr>
          <w:rFonts w:hint="default"/>
          <w:lang w:val="en-IN"/>
        </w:rPr>
      </w:pPr>
      <w:r>
        <w:rPr>
          <w:rFonts w:hint="default"/>
          <w:lang w:val="en-US"/>
        </w:rPr>
        <w:t>Because python lag is a case sencitive .wher</w:t>
      </w:r>
      <w:r>
        <w:rPr>
          <w:rFonts w:hint="default"/>
          <w:lang w:val="en-IN"/>
        </w:rPr>
        <w:t>e</w:t>
      </w:r>
      <w:r>
        <w:rPr>
          <w:rFonts w:hint="default"/>
          <w:lang w:val="en-US"/>
        </w:rPr>
        <w:t xml:space="preserve"> P and p </w:t>
      </w:r>
      <w:r>
        <w:rPr>
          <w:rFonts w:hint="default"/>
          <w:lang w:val="en-IN"/>
        </w:rPr>
        <w:t xml:space="preserve">have difference. </w:t>
      </w:r>
    </w:p>
    <w:p w14:paraId="1609F0A9">
      <w:pPr>
        <w:rPr>
          <w:rFonts w:hint="default"/>
          <w:lang w:val="en-IN"/>
        </w:rPr>
      </w:pPr>
      <w:r>
        <w:rPr>
          <w:rFonts w:hint="default"/>
          <w:lang w:val="en-IN"/>
        </w:rPr>
        <w:t>And the 100 is an integer and ‘100’ is an string</w:t>
      </w:r>
    </w:p>
    <w:p w14:paraId="74E18371">
      <w:pPr>
        <w:pStyle w:val="2"/>
      </w:pPr>
      <w:r>
        <w:t>Part C – Logical Operators Lab</w:t>
      </w:r>
    </w:p>
    <w:p w14:paraId="463B16D3">
      <w:r>
        <w:t>Predict the result:</w:t>
      </w:r>
    </w:p>
    <w:p w14:paraId="75D6A8A6">
      <w:pPr>
        <w:pStyle w:val="23"/>
      </w:pPr>
      <w:r>
        <w:t>True and True</w:t>
      </w:r>
      <w:r>
        <w:rPr>
          <w:rFonts w:hint="default"/>
          <w:lang w:val="en-IN"/>
        </w:rPr>
        <w:t xml:space="preserve"> ------&gt; true</w:t>
      </w:r>
    </w:p>
    <w:p w14:paraId="4D98C090">
      <w:pPr>
        <w:pStyle w:val="23"/>
      </w:pPr>
      <w:r>
        <w:t>True and False</w:t>
      </w:r>
      <w:r>
        <w:rPr>
          <w:rFonts w:hint="default"/>
          <w:lang w:val="en-IN"/>
        </w:rPr>
        <w:t xml:space="preserve"> ------------&gt;false</w:t>
      </w:r>
    </w:p>
    <w:p w14:paraId="68A96011">
      <w:pPr>
        <w:pStyle w:val="23"/>
      </w:pPr>
      <w:r>
        <w:t>False and True</w:t>
      </w:r>
      <w:r>
        <w:rPr>
          <w:rFonts w:hint="default"/>
          <w:lang w:val="en-IN"/>
        </w:rPr>
        <w:t xml:space="preserve">  -------------&gt;false</w:t>
      </w:r>
    </w:p>
    <w:p w14:paraId="513E2D95">
      <w:pPr>
        <w:pStyle w:val="23"/>
      </w:pPr>
      <w:r>
        <w:t>False and False</w:t>
      </w:r>
      <w:r>
        <w:rPr>
          <w:rFonts w:hint="default"/>
          <w:lang w:val="en-IN"/>
        </w:rPr>
        <w:t xml:space="preserve"> -------------&gt;false</w:t>
      </w:r>
    </w:p>
    <w:p w14:paraId="135B034E">
      <w:pPr>
        <w:pStyle w:val="23"/>
      </w:pPr>
      <w:r>
        <w:t>True or False</w:t>
      </w:r>
      <w:r>
        <w:rPr>
          <w:rFonts w:hint="default"/>
          <w:lang w:val="en-IN"/>
        </w:rPr>
        <w:t xml:space="preserve">   ----------------&gt;true</w:t>
      </w:r>
    </w:p>
    <w:p w14:paraId="1D766DEA">
      <w:pPr>
        <w:pStyle w:val="23"/>
      </w:pPr>
      <w:r>
        <w:t>False or False</w:t>
      </w:r>
      <w:r>
        <w:rPr>
          <w:rFonts w:hint="default"/>
          <w:lang w:val="en-IN"/>
        </w:rPr>
        <w:t xml:space="preserve"> ------------&gt;false</w:t>
      </w:r>
    </w:p>
    <w:p w14:paraId="78235005">
      <w:pPr>
        <w:pStyle w:val="23"/>
      </w:pPr>
      <w:r>
        <w:t>not True</w:t>
      </w:r>
      <w:r>
        <w:rPr>
          <w:rFonts w:hint="default"/>
          <w:lang w:val="en-IN"/>
        </w:rPr>
        <w:t xml:space="preserve">  --------------&gt;true</w:t>
      </w:r>
    </w:p>
    <w:p w14:paraId="045868E6">
      <w:pPr>
        <w:pStyle w:val="23"/>
      </w:pPr>
      <w:r>
        <w:t>not False</w:t>
      </w:r>
      <w:r>
        <w:rPr>
          <w:rFonts w:hint="default"/>
          <w:lang w:val="en-IN"/>
        </w:rPr>
        <w:t xml:space="preserve">  --------------&gt;true</w:t>
      </w:r>
    </w:p>
    <w:p w14:paraId="7FE2C466">
      <w:r>
        <w:t>Then create your own real-life and Python examples for AND, OR and NOT.</w:t>
      </w:r>
    </w:p>
    <w:p w14:paraId="35EF081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AND</w:t>
      </w:r>
    </w:p>
    <w:p w14:paraId="4787623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 can sleep when I finish my assignment and push assignment into git</w:t>
      </w:r>
    </w:p>
    <w:p w14:paraId="1E14B86D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OR</w:t>
      </w:r>
    </w:p>
    <w:p w14:paraId="23BE511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 can sleep when I finish my assignment or the time is 8:00</w:t>
      </w:r>
    </w:p>
    <w:p w14:paraId="62DE52FE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NOT</w:t>
      </w:r>
    </w:p>
    <w:p w14:paraId="6525CA7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Not  I am try for job</w:t>
      </w:r>
    </w:p>
    <w:p w14:paraId="6E3253D1">
      <w:pPr>
        <w:pStyle w:val="2"/>
      </w:pPr>
      <w:r>
        <w:t>Part D – Decision Tracing</w:t>
      </w:r>
    </w:p>
    <w:p w14:paraId="09849AC7">
      <w:r>
        <w:t>Do not run these first. Predict the output, then test your answer.</w:t>
      </w:r>
    </w:p>
    <w:p w14:paraId="4A1A0AE1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&gt;= 18: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print("Adult")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print("Minor")</w:t>
      </w:r>
      <w:r>
        <w:rPr>
          <w:rFonts w:hint="default" w:ascii="Courier New" w:hAnsi="Courier New"/>
          <w:sz w:val="18"/>
          <w:lang w:val="en-IN"/>
        </w:rPr>
        <w:t>--------------&gt;output:-Adult</w:t>
      </w:r>
    </w:p>
    <w:p w14:paraId="49CCE85B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marks = 82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marks &gt;= 90: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marks &gt;= 75: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print("B")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print("C")</w:t>
      </w:r>
      <w:r>
        <w:rPr>
          <w:rFonts w:hint="default" w:ascii="Courier New" w:hAnsi="Courier New"/>
          <w:sz w:val="18"/>
          <w:lang w:val="en-IN"/>
        </w:rPr>
        <w:t>-------------------&gt;output:-B</w:t>
      </w:r>
    </w:p>
    <w:p w14:paraId="6943F017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has_id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&gt;= 18 and has_id: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print("Allowed")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print("Not allowed")</w:t>
      </w:r>
      <w:r>
        <w:rPr>
          <w:rFonts w:hint="default" w:ascii="Courier New" w:hAnsi="Courier New"/>
          <w:sz w:val="18"/>
          <w:lang w:val="en-IN"/>
        </w:rPr>
        <w:t>-----------------&gt;output:- Allowed</w:t>
      </w:r>
    </w:p>
    <w:p w14:paraId="4A3847FA">
      <w:pPr>
        <w:ind w:left="360"/>
        <w:rPr>
          <w:rFonts w:hint="default"/>
          <w:lang w:val="en-IN"/>
        </w:rPr>
      </w:pPr>
      <w:r>
        <w:rPr>
          <w:rFonts w:ascii="Courier New" w:hAnsi="Courier New"/>
          <w:sz w:val="18"/>
        </w:rPr>
        <w:t>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amount = 5000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amount &gt;= 10000: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print("High")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amount &gt;= 5000: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print("Medium")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print("Low")</w:t>
      </w:r>
      <w:r>
        <w:rPr>
          <w:rFonts w:hint="default" w:ascii="Courier New" w:hAnsi="Courier New"/>
          <w:sz w:val="18"/>
          <w:lang w:val="en-IN"/>
        </w:rPr>
        <w:t>----------------------&gt;output:-Low</w:t>
      </w:r>
    </w:p>
    <w:p w14:paraId="5ABB1AC6">
      <w:pPr>
        <w:ind w:left="360"/>
      </w:pPr>
      <w:r>
        <w:rPr>
          <w:rFonts w:ascii="Courier New" w:hAnsi="Courier New"/>
          <w:sz w:val="18"/>
        </w:rPr>
        <w:t>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username = "admin"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 = "1234"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username == "admin":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password == "1234":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print("Login successful")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print("Wrong password")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print("Unknown user")</w:t>
      </w:r>
      <w:r>
        <w:rPr>
          <w:rFonts w:hint="default" w:ascii="Courier New" w:hAnsi="Courier New"/>
          <w:sz w:val="18"/>
          <w:lang w:val="en-IN"/>
        </w:rPr>
        <w:t>-------------------------&gt;output:- Login successful</w:t>
      </w:r>
    </w:p>
    <w:p w14:paraId="1D65B2AD">
      <w:pPr>
        <w:pStyle w:val="2"/>
      </w:pPr>
      <w:r>
        <w:t>Part E – MCQs: Basic</w:t>
      </w:r>
    </w:p>
    <w:p w14:paraId="5DA5866E">
      <w:pPr>
        <w:pStyle w:val="29"/>
        <w:numPr>
          <w:ilvl w:val="0"/>
          <w:numId w:val="0"/>
        </w:numPr>
        <w:ind w:leftChars="0"/>
      </w:pPr>
      <w:r>
        <w:t>1. Which keyword starts a condition?</w:t>
      </w:r>
    </w:p>
    <w:p w14:paraId="2C4E1707">
      <w:r>
        <w:rPr>
          <w:b/>
          <w:bCs/>
        </w:rPr>
        <w:t>A) if</w:t>
      </w:r>
      <w:r>
        <w:t xml:space="preserve">  B) when  C) check  D) condition</w:t>
      </w:r>
    </w:p>
    <w:p w14:paraId="411220A6">
      <w:pPr>
        <w:pStyle w:val="29"/>
        <w:numPr>
          <w:ilvl w:val="0"/>
          <w:numId w:val="0"/>
        </w:numPr>
        <w:ind w:leftChars="0"/>
      </w:pPr>
      <w:r>
        <w:t>2. Which keyword handles another condition after if?</w:t>
      </w:r>
    </w:p>
    <w:p w14:paraId="069C149B">
      <w:r>
        <w:t xml:space="preserve">A) else-if  </w:t>
      </w:r>
      <w:r>
        <w:rPr>
          <w:b/>
          <w:bCs/>
        </w:rPr>
        <w:t xml:space="preserve">B) elif </w:t>
      </w:r>
      <w:r>
        <w:t xml:space="preserve"> C) otherwise  D) next</w:t>
      </w:r>
    </w:p>
    <w:p w14:paraId="4292F5D5">
      <w:pPr>
        <w:pStyle w:val="29"/>
        <w:numPr>
          <w:ilvl w:val="0"/>
          <w:numId w:val="0"/>
        </w:numPr>
        <w:ind w:leftChars="0"/>
      </w:pPr>
      <w:r>
        <w:t>3. Which keyword handles the remaining case?</w:t>
      </w:r>
    </w:p>
    <w:p w14:paraId="428587E6">
      <w:r>
        <w:t xml:space="preserve">A) default  </w:t>
      </w:r>
      <w:r>
        <w:rPr>
          <w:b/>
          <w:bCs/>
        </w:rPr>
        <w:t xml:space="preserve">B) else </w:t>
      </w:r>
      <w:r>
        <w:t xml:space="preserve"> C) final  D) otherwise</w:t>
      </w:r>
    </w:p>
    <w:p w14:paraId="2E9AD03F">
      <w:pPr>
        <w:pStyle w:val="29"/>
        <w:numPr>
          <w:ilvl w:val="0"/>
          <w:numId w:val="0"/>
        </w:numPr>
        <w:ind w:leftChars="0"/>
      </w:pPr>
      <w:r>
        <w:t>4. Which operator checks equality?</w:t>
      </w:r>
    </w:p>
    <w:p w14:paraId="6ADFBE8B">
      <w:r>
        <w:t xml:space="preserve">A) =  </w:t>
      </w:r>
      <w:r>
        <w:rPr>
          <w:b/>
          <w:bCs/>
        </w:rPr>
        <w:t xml:space="preserve">B) ==  </w:t>
      </w:r>
      <w:r>
        <w:t>C) ===  D) equals</w:t>
      </w:r>
    </w:p>
    <w:p w14:paraId="462A18B1">
      <w:pPr>
        <w:pStyle w:val="29"/>
        <w:numPr>
          <w:ilvl w:val="0"/>
          <w:numId w:val="0"/>
        </w:numPr>
        <w:ind w:leftChars="0"/>
      </w:pPr>
      <w:r>
        <w:t>5. What does &gt; mean?</w:t>
      </w:r>
    </w:p>
    <w:p w14:paraId="04A9AFF3">
      <w:r>
        <w:t xml:space="preserve">A) less than  B) equal  </w:t>
      </w:r>
      <w:r>
        <w:rPr>
          <w:b/>
          <w:bCs/>
        </w:rPr>
        <w:t>C) greater than</w:t>
      </w:r>
      <w:r>
        <w:t xml:space="preserve">  D) not equal</w:t>
      </w:r>
    </w:p>
    <w:p w14:paraId="0DD8EE3C">
      <w:pPr>
        <w:pStyle w:val="29"/>
        <w:numPr>
          <w:ilvl w:val="0"/>
          <w:numId w:val="0"/>
        </w:numPr>
        <w:ind w:leftChars="0"/>
      </w:pPr>
      <w:r>
        <w:t>6. Which operator means AND?</w:t>
      </w:r>
    </w:p>
    <w:p w14:paraId="2D15BC72">
      <w:r>
        <w:t xml:space="preserve">A) &amp;  </w:t>
      </w:r>
      <w:r>
        <w:rPr>
          <w:b/>
          <w:bCs/>
        </w:rPr>
        <w:t>B) and</w:t>
      </w:r>
      <w:r>
        <w:t xml:space="preserve">  C) &amp;&amp;  D) plus</w:t>
      </w:r>
    </w:p>
    <w:p w14:paraId="43A2BAFB">
      <w:pPr>
        <w:pStyle w:val="29"/>
        <w:numPr>
          <w:ilvl w:val="0"/>
          <w:numId w:val="0"/>
        </w:numPr>
        <w:ind w:leftChars="0"/>
      </w:pPr>
      <w:r>
        <w:t>7. Which operator means OR?</w:t>
      </w:r>
    </w:p>
    <w:p w14:paraId="088665BD">
      <w:r>
        <w:rPr>
          <w:b/>
          <w:bCs/>
        </w:rPr>
        <w:t xml:space="preserve">A) or </w:t>
      </w:r>
      <w:r>
        <w:t xml:space="preserve"> B) ||  C) |  D) either</w:t>
      </w:r>
    </w:p>
    <w:p w14:paraId="2A6C2B81">
      <w:pPr>
        <w:pStyle w:val="29"/>
        <w:numPr>
          <w:ilvl w:val="0"/>
          <w:numId w:val="0"/>
        </w:numPr>
        <w:ind w:leftChars="0"/>
      </w:pPr>
      <w:r>
        <w:t>8. Which operator reverses a Boolean result?</w:t>
      </w:r>
    </w:p>
    <w:p w14:paraId="4667CA4B">
      <w:r>
        <w:t xml:space="preserve">A) reverse  </w:t>
      </w:r>
      <w:r>
        <w:rPr>
          <w:b/>
          <w:bCs/>
        </w:rPr>
        <w:t xml:space="preserve">B) not </w:t>
      </w:r>
      <w:r>
        <w:t xml:space="preserve"> C) !  D) opposite</w:t>
      </w:r>
    </w:p>
    <w:p w14:paraId="502E0E2E">
      <w:pPr>
        <w:pStyle w:val="29"/>
        <w:numPr>
          <w:ilvl w:val="0"/>
          <w:numId w:val="0"/>
        </w:numPr>
        <w:ind w:leftChars="0"/>
      </w:pPr>
      <w:r>
        <w:t>9. In a single if/elif/else chain, how many else blocks are normally used?</w:t>
      </w:r>
    </w:p>
    <w:p w14:paraId="740375D9">
      <w:r>
        <w:t xml:space="preserve">A) 0 only  B) exactly one  C) many </w:t>
      </w:r>
      <w:r>
        <w:rPr>
          <w:b/>
          <w:bCs/>
        </w:rPr>
        <w:t xml:space="preserve"> D) two</w:t>
      </w:r>
    </w:p>
    <w:p w14:paraId="175A1967">
      <w:pPr>
        <w:pStyle w:val="29"/>
        <w:numPr>
          <w:ilvl w:val="0"/>
          <w:numId w:val="0"/>
        </w:numPr>
        <w:ind w:leftChars="0"/>
      </w:pPr>
      <w:r>
        <w:t>10. Can an if statement exist inside another if statement?</w:t>
      </w:r>
    </w:p>
    <w:p w14:paraId="08BA224F">
      <w:r>
        <w:t xml:space="preserve">A) No  </w:t>
      </w:r>
      <w:r>
        <w:rPr>
          <w:b/>
          <w:bCs/>
        </w:rPr>
        <w:t xml:space="preserve">B) Yes </w:t>
      </w:r>
      <w:r>
        <w:t xml:space="preserve"> C) Only in loops  D) Only in functions</w:t>
      </w:r>
    </w:p>
    <w:p w14:paraId="014DD672">
      <w:pPr>
        <w:pStyle w:val="2"/>
      </w:pPr>
      <w:r>
        <w:t>Part F – MCQs: Medium</w:t>
      </w:r>
    </w:p>
    <w:p w14:paraId="0D174B46">
      <w:pPr>
        <w:numPr>
          <w:ilvl w:val="0"/>
          <w:numId w:val="7"/>
        </w:numPr>
      </w:pPr>
      <w:r>
        <w:t>If 10 &gt; 5, what is printed by if 10 &gt; 5: print('Yes')?</w:t>
      </w:r>
    </w:p>
    <w:p w14:paraId="52F14C68">
      <w:pPr>
        <w:numPr>
          <w:ilvl w:val="0"/>
          <w:numId w:val="0"/>
        </w:numPr>
      </w:pPr>
      <w:r>
        <w:rPr>
          <w:b/>
          <w:bCs/>
        </w:rPr>
        <w:t xml:space="preserve"> A) Yes</w:t>
      </w:r>
      <w:r>
        <w:t xml:space="preserve">  B) No  C) Error  D) True</w:t>
      </w:r>
    </w:p>
    <w:p w14:paraId="20783F12">
      <w:r>
        <w:t>2. Which is a correct age condition?</w:t>
      </w:r>
    </w:p>
    <w:p w14:paraId="3B09568B">
      <w:r>
        <w:t xml:space="preserve"> </w:t>
      </w:r>
      <w:r>
        <w:rPr>
          <w:b/>
          <w:bCs/>
        </w:rPr>
        <w:t>A) if age &gt;= 18</w:t>
      </w:r>
      <w:r>
        <w:t>:  B) if age =&gt; 18:  C) if age = 18:  D) if age greater 18:</w:t>
      </w:r>
    </w:p>
    <w:p w14:paraId="7ED4B2D5">
      <w:r>
        <w:t xml:space="preserve">3. In an if/elif chain, what happens after the first True condition? </w:t>
      </w:r>
    </w:p>
    <w:p w14:paraId="17FDB75A">
      <w:r>
        <w:t xml:space="preserve">A) All branches run  B) </w:t>
      </w:r>
      <w:r>
        <w:rPr>
          <w:b/>
          <w:bCs/>
        </w:rPr>
        <w:t>The first True branch runs and the chain stops</w:t>
      </w:r>
      <w:r>
        <w:t xml:space="preserve">  C) else always runs  D) Program restarts</w:t>
      </w:r>
    </w:p>
    <w:p w14:paraId="61E3ABA0">
      <w:r>
        <w:t>4. What is 10 &gt; 5 and 2 &gt; 8?</w:t>
      </w:r>
    </w:p>
    <w:p w14:paraId="3916EB7D">
      <w:r>
        <w:t xml:space="preserve"> A) True  </w:t>
      </w:r>
      <w:r>
        <w:rPr>
          <w:b/>
          <w:bCs/>
        </w:rPr>
        <w:t>B) False</w:t>
      </w:r>
      <w:r>
        <w:t xml:space="preserve">  C) 10  D) Error</w:t>
      </w:r>
    </w:p>
    <w:p w14:paraId="507299E9">
      <w:r>
        <w:t>5. What is 10 &gt; 5 or 2 &gt; 8?</w:t>
      </w:r>
    </w:p>
    <w:p w14:paraId="0722EACC">
      <w:r>
        <w:t xml:space="preserve"> </w:t>
      </w:r>
      <w:r>
        <w:rPr>
          <w:b/>
          <w:bCs/>
        </w:rPr>
        <w:t>A) True</w:t>
      </w:r>
      <w:r>
        <w:t xml:space="preserve">  B) False  C) 8  D) Error</w:t>
      </w:r>
    </w:p>
    <w:p w14:paraId="0CB8720D">
      <w:r>
        <w:t>6. What is not(10 &gt; 5)? A) True  B) False  C) None  D) Error</w:t>
      </w:r>
    </w:p>
    <w:p w14:paraId="1829A7F6">
      <w:r>
        <w:t>7. Which represents age between 18 and 60 inclusive?</w:t>
      </w:r>
    </w:p>
    <w:p w14:paraId="291D4923">
      <w:r>
        <w:t xml:space="preserve"> A</w:t>
      </w:r>
      <w:r>
        <w:rPr>
          <w:b/>
          <w:bCs/>
        </w:rPr>
        <w:t>) age &gt;= 18 and age &lt;= 60</w:t>
      </w:r>
      <w:r>
        <w:t xml:space="preserve">  B) age &gt;= 18 or age &lt;= 60  C) age &gt; 18 and age &gt; 60  D) age &lt; 18 and age &gt; 60</w:t>
      </w:r>
    </w:p>
    <w:p w14:paraId="5B8879EE">
      <w:r>
        <w:t xml:space="preserve">8. What is a nested condition? </w:t>
      </w:r>
    </w:p>
    <w:p w14:paraId="7470AE80">
      <w:r>
        <w:t xml:space="preserve">A) A loop inside a string  </w:t>
      </w:r>
      <w:r>
        <w:rPr>
          <w:b/>
          <w:bCs/>
        </w:rPr>
        <w:t>B) A condition inside another condition</w:t>
      </w:r>
      <w:r>
        <w:t xml:space="preserve">  C) Two variables  D) A function call</w:t>
      </w:r>
    </w:p>
    <w:p w14:paraId="225EDF81">
      <w:r>
        <w:t xml:space="preserve">9. Nested conditions are useful when: </w:t>
      </w:r>
    </w:p>
    <w:p w14:paraId="0731DCF1">
      <w:r>
        <w:rPr>
          <w:b/>
          <w:bCs/>
        </w:rPr>
        <w:t xml:space="preserve">A) The second decision depends on the first  </w:t>
      </w:r>
      <w:r>
        <w:t>B) You want no conditions  C) Only for printing  D) Only for loops</w:t>
      </w:r>
    </w:p>
    <w:p w14:paraId="0CA3AA53">
      <w:r>
        <w:t>10. A common grade-boundary error is:</w:t>
      </w:r>
    </w:p>
    <w:p w14:paraId="425FF04A">
      <w:r>
        <w:t xml:space="preserve"> </w:t>
      </w:r>
      <w:r>
        <w:rPr>
          <w:b/>
          <w:bCs/>
        </w:rPr>
        <w:t>A) Using incorrect &gt;= or &gt; conditions</w:t>
      </w:r>
      <w:r>
        <w:t xml:space="preserve">  B) Using print  C) Using variables  D) Using input</w:t>
      </w:r>
    </w:p>
    <w:p w14:paraId="33B161E1">
      <w:pPr>
        <w:pStyle w:val="2"/>
      </w:pPr>
      <w:r>
        <w:t>Part G – MCQs: Thinking</w:t>
      </w:r>
    </w:p>
    <w:p w14:paraId="74CCE8ED">
      <w:pPr>
        <w:numPr>
          <w:ilvl w:val="0"/>
          <w:numId w:val="8"/>
        </w:numPr>
      </w:pPr>
      <w:r>
        <w:t xml:space="preserve">Why does elif order matter? </w:t>
      </w:r>
    </w:p>
    <w:p w14:paraId="13403F81">
      <w:pPr>
        <w:numPr>
          <w:ilvl w:val="0"/>
          <w:numId w:val="0"/>
        </w:numPr>
      </w:pPr>
      <w:r>
        <w:rPr>
          <w:b/>
          <w:bCs/>
        </w:rPr>
        <w:t>A) Python checks from top to bottom and stops at the first True branc</w:t>
      </w:r>
      <w:r>
        <w:rPr>
          <w:rFonts w:hint="default"/>
          <w:b/>
          <w:bCs/>
          <w:lang w:val="en-IN"/>
        </w:rPr>
        <w:t>h</w:t>
      </w:r>
      <w:r>
        <w:t xml:space="preserve">  B) It does not matter  C) It sorts conditions  D) It runs randomly</w:t>
      </w:r>
    </w:p>
    <w:p w14:paraId="42543B86">
      <w:r>
        <w:t>2. If A &gt;= 90 and B &gt;= 75, which should be checked first?</w:t>
      </w:r>
    </w:p>
    <w:p w14:paraId="1C4BBF8A">
      <w:r>
        <w:t xml:space="preserve"> A) &gt;= 75 </w:t>
      </w:r>
      <w:r>
        <w:rPr>
          <w:b/>
          <w:bCs/>
        </w:rPr>
        <w:t xml:space="preserve"> B) &gt;= 90 </w:t>
      </w:r>
      <w:r>
        <w:t xml:space="preserve"> C) &lt; 75  D) == 90</w:t>
      </w:r>
    </w:p>
    <w:p w14:paraId="44FA0C6A">
      <w:r>
        <w:t xml:space="preserve">3. Adult AND has ID can be written as: </w:t>
      </w:r>
    </w:p>
    <w:p w14:paraId="69D83998">
      <w:r>
        <w:rPr>
          <w:b/>
          <w:bCs/>
        </w:rPr>
        <w:t xml:space="preserve">A) age &gt;= 18 and has_id </w:t>
      </w:r>
      <w:r>
        <w:t xml:space="preserve"> B) age &gt;= 18 or has_id  C) age &lt;= 18 and has_id  D) not age</w:t>
      </w:r>
    </w:p>
    <w:p w14:paraId="1FC35DEF">
      <w:r>
        <w:t xml:space="preserve">4. 'Not a student' can be represented by: </w:t>
      </w:r>
    </w:p>
    <w:p w14:paraId="29BF3289">
      <w:r>
        <w:t>A) is_student  B) not is_student  C) is_student == True  D) student not</w:t>
      </w:r>
    </w:p>
    <w:p w14:paraId="35169416">
      <w:r>
        <w:t xml:space="preserve">5. A menu option 9 should be: </w:t>
      </w:r>
    </w:p>
    <w:p w14:paraId="6FF02D50">
      <w:r>
        <w:t xml:space="preserve">A) Ignored  </w:t>
      </w:r>
      <w:r>
        <w:rPr>
          <w:b/>
          <w:bCs/>
        </w:rPr>
        <w:t>B) Handled explicitly or rejected as invalid</w:t>
      </w:r>
      <w:r>
        <w:t xml:space="preserve">  C) Always option 1  D) Automatically accepted</w:t>
      </w:r>
    </w:p>
    <w:p w14:paraId="1B4F816D">
      <w:r>
        <w:t xml:space="preserve">6. Why test boundary values? </w:t>
      </w:r>
    </w:p>
    <w:p w14:paraId="7DCF9BDB">
      <w:r>
        <w:rPr>
          <w:b/>
          <w:bCs/>
        </w:rPr>
        <w:t xml:space="preserve">A) To find mistakes around &gt;=, &gt;, &lt;= and &lt; </w:t>
      </w:r>
      <w:r>
        <w:t xml:space="preserve"> B) To make code longer  C) To avoid input  D) To remove variables</w:t>
      </w:r>
    </w:p>
    <w:p w14:paraId="76935557">
      <w:r>
        <w:t>7. Why is age &gt;= 18 or age &lt;= 60 usually wrong for a range?</w:t>
      </w:r>
    </w:p>
    <w:p w14:paraId="770F6CF8">
      <w:r>
        <w:rPr>
          <w:b/>
          <w:bCs/>
        </w:rPr>
        <w:t xml:space="preserve"> A) It is true for almost every number  </w:t>
      </w:r>
      <w:r>
        <w:t>B) It always returns False  C) or cannot be used  D) Python does not support ranges</w:t>
      </w:r>
    </w:p>
    <w:p w14:paraId="05401CA7">
      <w:pPr>
        <w:rPr>
          <w:rFonts w:hint="default"/>
          <w:lang w:val="en-IN"/>
        </w:rPr>
      </w:pPr>
      <w:r>
        <w:t>8. When is nested if more readable</w:t>
      </w:r>
      <w:r>
        <w:rPr>
          <w:rFonts w:hint="default"/>
          <w:lang w:val="en-IN"/>
        </w:rPr>
        <w:t>?</w:t>
      </w:r>
    </w:p>
    <w:p w14:paraId="5E3994DD">
      <w:r>
        <w:t xml:space="preserve"> </w:t>
      </w:r>
      <w:r>
        <w:rPr>
          <w:b/>
          <w:bCs/>
        </w:rPr>
        <w:t>A) When the second decision depends on the first</w:t>
      </w:r>
      <w:r>
        <w:t xml:space="preserve">  B) Always  C) Never  D) Only with strings</w:t>
      </w:r>
    </w:p>
    <w:p w14:paraId="7353FF96">
      <w:r>
        <w:t>9. If many branches become hard to read, what should you do?</w:t>
      </w:r>
    </w:p>
    <w:p w14:paraId="325DDEE6">
      <w:r>
        <w:t xml:space="preserve"> </w:t>
      </w:r>
      <w:r>
        <w:rPr>
          <w:b w:val="0"/>
          <w:bCs w:val="0"/>
        </w:rPr>
        <w:t xml:space="preserve">A) Make one giant condition </w:t>
      </w:r>
      <w:r>
        <w:rPr>
          <w:b/>
          <w:bCs/>
        </w:rPr>
        <w:t xml:space="preserve"> B) Break logic into smaller understandable steps</w:t>
      </w:r>
      <w:r>
        <w:t xml:space="preserve">  C) Remove tests  D) Use random conditions</w:t>
      </w:r>
    </w:p>
    <w:p w14:paraId="1689DBEB">
      <w:r>
        <w:t xml:space="preserve">10. A grade calculator should test: </w:t>
      </w:r>
    </w:p>
    <w:p w14:paraId="6BE319FD">
      <w:r>
        <w:t xml:space="preserve">A) Only 100 </w:t>
      </w:r>
      <w:r>
        <w:rPr>
          <w:b/>
          <w:bCs/>
        </w:rPr>
        <w:t xml:space="preserve"> B) Normal, boundary and invalid cases  </w:t>
      </w:r>
      <w:r>
        <w:t>C) Only one mark  D) No invalid input</w:t>
      </w:r>
    </w:p>
    <w:p w14:paraId="2C69BAA2">
      <w:pPr>
        <w:pStyle w:val="2"/>
      </w:pPr>
      <w:r>
        <w:t>Part H – Daily Deliverable: 3 Conditional Programs</w:t>
      </w:r>
    </w:p>
    <w:p w14:paraId="48CAC8DB">
      <w:pPr>
        <w:pStyle w:val="3"/>
      </w:pPr>
      <w:r>
        <w:t>Program 1 – Grade Calculator</w:t>
      </w:r>
    </w:p>
    <w:p w14:paraId="4A77F8E9">
      <w:pPr>
        <w:pStyle w:val="23"/>
      </w:pPr>
      <w:r>
        <w:t>Ask for student name and marks.</w:t>
      </w:r>
    </w:p>
    <w:p w14:paraId="25CC5648">
      <w:pPr>
        <w:pStyle w:val="23"/>
      </w:pPr>
      <w:r>
        <w:t>Validate marks from 0 to 100.</w:t>
      </w:r>
    </w:p>
    <w:p w14:paraId="5BD00810">
      <w:pPr>
        <w:pStyle w:val="23"/>
      </w:pPr>
      <w:r>
        <w:t>Use if/elif/else with at least 5 grade categories.</w:t>
      </w:r>
    </w:p>
    <w:p w14:paraId="2DB617A2">
      <w:pPr>
        <w:pStyle w:val="23"/>
      </w:pPr>
      <w:r>
        <w:t>Display the grade and a meaningful message.</w:t>
      </w:r>
    </w:p>
    <w:p w14:paraId="03C2B5E3">
      <w:pPr>
        <w:pStyle w:val="23"/>
      </w:pPr>
      <w:r>
        <w:t>Test 90, 75, 60, 50 and 0.</w:t>
      </w:r>
    </w:p>
    <w:p w14:paraId="60D60D4C">
      <w:pPr>
        <w:pStyle w:val="23"/>
      </w:pPr>
      <w:r>
        <w:t>Test invalid values such as -5 and 110.</w:t>
      </w:r>
    </w:p>
    <w:p w14:paraId="08EAD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student Name 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DB7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marks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736F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</w:p>
    <w:p w14:paraId="3B0205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0D31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marks."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4A5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31A69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7BF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</w:p>
    <w:p w14:paraId="2269D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2F71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</w:p>
    <w:p w14:paraId="27CCB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52C1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</w:p>
    <w:p w14:paraId="28C0D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527C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</w:p>
    <w:p w14:paraId="142BB4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CFD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</w:p>
    <w:p w14:paraId="14227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got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marks grade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  </w:t>
      </w:r>
    </w:p>
    <w:p w14:paraId="55222440">
      <w:pPr>
        <w:pStyle w:val="23"/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E10EE52">
      <w:pPr>
        <w:pStyle w:val="23"/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47BCE66">
      <w:pPr>
        <w:pStyle w:val="23"/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Output:-</w:t>
      </w:r>
    </w:p>
    <w:p w14:paraId="699B5585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Enter student Name : pavithra  </w:t>
      </w:r>
    </w:p>
    <w:p w14:paraId="663D9335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marks :78</w:t>
      </w:r>
    </w:p>
    <w:p w14:paraId="4411148E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pavithra  got 78 marks grade is B </w:t>
      </w:r>
    </w:p>
    <w:p w14:paraId="49BFBFFB">
      <w:pPr>
        <w:pStyle w:val="23"/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BD99C97">
      <w:pPr>
        <w:pStyle w:val="3"/>
      </w:pPr>
      <w:r>
        <w:t>Program 2 – Eligibility Checker</w:t>
      </w:r>
    </w:p>
    <w:p w14:paraId="4B3B2CF3">
      <w:r>
        <w:t>Choose one realistic scenario: scholarship, course admission, job interview, driving eligibility, loan/application, or gym membership.</w:t>
      </w:r>
    </w:p>
    <w:p w14:paraId="195DB1ED">
      <w:pPr>
        <w:pStyle w:val="23"/>
      </w:pPr>
      <w:r>
        <w:t>Use at least 3 inputs.</w:t>
      </w:r>
    </w:p>
    <w:p w14:paraId="0D4FA247">
      <w:pPr>
        <w:pStyle w:val="23"/>
      </w:pPr>
      <w:r>
        <w:t>Use at least one and condition.</w:t>
      </w:r>
    </w:p>
    <w:p w14:paraId="7E034EA7">
      <w:pPr>
        <w:pStyle w:val="23"/>
      </w:pPr>
      <w:r>
        <w:t>Use at least one or condition.</w:t>
      </w:r>
    </w:p>
    <w:p w14:paraId="690E1CD2">
      <w:pPr>
        <w:pStyle w:val="23"/>
      </w:pPr>
      <w:r>
        <w:t>Create at least 3 possible outcomes.</w:t>
      </w:r>
    </w:p>
    <w:p w14:paraId="19BBA678">
      <w:pPr>
        <w:pStyle w:val="23"/>
      </w:pPr>
      <w:r>
        <w:t>Write your eligibility rules clearly before coding.</w:t>
      </w:r>
    </w:p>
    <w:p w14:paraId="2A435703">
      <w:pPr>
        <w:pStyle w:val="23"/>
      </w:pPr>
      <w:r>
        <w:t>Test a qualifying case, a non-qualifying case and a boundary case.</w:t>
      </w:r>
    </w:p>
    <w:p w14:paraId="569D3ED0">
      <w:pPr>
        <w:pStyle w:val="23"/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D295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age  of the Student:"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1C4A9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percentage:"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6A7E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backlogs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BFAA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6B5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2A6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you are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96B0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731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are not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F4E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67F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are not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4EF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468A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are not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A716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F83BD97">
      <w:pPr>
        <w:pStyle w:val="23"/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OUTPUT1:</w:t>
      </w:r>
    </w:p>
    <w:p w14:paraId="1022B740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the age  of the Student:20</w:t>
      </w:r>
    </w:p>
    <w:p w14:paraId="0E12DCD5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your percentage:58</w:t>
      </w:r>
    </w:p>
    <w:p w14:paraId="5CEFB342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your backlogs :1</w:t>
      </w:r>
    </w:p>
    <w:p w14:paraId="32CFD1D6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you are not eligible</w:t>
      </w:r>
    </w:p>
    <w:p w14:paraId="5F5C0481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</w:p>
    <w:p w14:paraId="0B70E2F8">
      <w:pPr>
        <w:pStyle w:val="23"/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OUTPUT2:</w:t>
      </w:r>
    </w:p>
    <w:p w14:paraId="5B24F2EE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the age  of the Student:17</w:t>
      </w:r>
    </w:p>
    <w:p w14:paraId="5A5CE48E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your percentage:79</w:t>
      </w:r>
    </w:p>
    <w:p w14:paraId="6E130867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enter your backlogs :0</w:t>
      </w:r>
    </w:p>
    <w:p w14:paraId="367362F9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you are not eligible</w:t>
      </w:r>
    </w:p>
    <w:p w14:paraId="58344EC0">
      <w:pPr>
        <w:pStyle w:val="23"/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</w:p>
    <w:p w14:paraId="70AF4FD5">
      <w:pPr>
        <w:pStyle w:val="3"/>
      </w:pPr>
      <w:r>
        <w:t>Program 3 – Simple Menu</w:t>
      </w:r>
    </w:p>
    <w:p w14:paraId="1A269CF4">
      <w:pPr>
        <w:pStyle w:val="23"/>
      </w:pPr>
      <w:r>
        <w:t>Create at least 4 menu choices.</w:t>
      </w:r>
    </w:p>
    <w:p w14:paraId="474C5635">
      <w:pPr>
        <w:pStyle w:val="23"/>
      </w:pPr>
      <w:r>
        <w:t>Ask the user for a choice.</w:t>
      </w:r>
    </w:p>
    <w:p w14:paraId="2C8E5FE6">
      <w:pPr>
        <w:pStyle w:val="23"/>
      </w:pPr>
      <w:r>
        <w:t>Use if/elif/else.</w:t>
      </w:r>
    </w:p>
    <w:p w14:paraId="53F704A1">
      <w:pPr>
        <w:pStyle w:val="23"/>
      </w:pPr>
      <w:r>
        <w:t>Handle invalid choices.</w:t>
      </w:r>
    </w:p>
    <w:p w14:paraId="5629BD29">
      <w:pPr>
        <w:pStyle w:val="23"/>
      </w:pPr>
      <w:r>
        <w:t>Use at least one nested if.</w:t>
      </w:r>
    </w:p>
    <w:p w14:paraId="6CA1E76F">
      <w:pPr>
        <w:pStyle w:val="23"/>
      </w:pPr>
      <w:r>
        <w:t>Suggested project: Banking Menu — Check Balance, Deposit, Withdraw, Exit. For withdrawal, use a nested condition to check sufficient balance.</w:t>
      </w:r>
    </w:p>
    <w:p w14:paraId="7195F296">
      <w:pPr>
        <w:pStyle w:val="23"/>
      </w:pPr>
      <w:r>
        <w:t>Test every option and at least one invalid option.</w:t>
      </w:r>
    </w:p>
    <w:p w14:paraId="598161D4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194AC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</w:p>
    <w:p w14:paraId="5532A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E661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option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DF9E2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19F2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"your balance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242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E662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amount to deposite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AAB6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deposit</w:t>
      </w:r>
    </w:p>
    <w:p w14:paraId="7CEA01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"successfully add your amount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your balance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A9D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A2B4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with_draw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amount to withdraw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CCE29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with_draw</w:t>
      </w:r>
    </w:p>
    <w:p w14:paraId="0551E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"successfully debited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your balance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AB1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4D3E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"thank you"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6D6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54A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2CC85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295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B3E32BC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6863B30C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017A9211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61D836F7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Enter the option :2</w:t>
      </w:r>
    </w:p>
    <w:p w14:paraId="016710C6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Enter the amount to deposite :4</w:t>
      </w:r>
    </w:p>
    <w:p w14:paraId="1BEAAD81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 xml:space="preserve">successfully add your amount </w:t>
      </w:r>
    </w:p>
    <w:p w14:paraId="11A787E7">
      <w:pPr>
        <w:pStyle w:val="23"/>
        <w:numPr>
          <w:ilvl w:val="0"/>
          <w:numId w:val="0"/>
        </w:numPr>
        <w:spacing w:after="200" w:line="276" w:lineRule="auto"/>
        <w:contextualSpacing/>
      </w:pPr>
      <w:r>
        <w:rPr>
          <w:rFonts w:hint="default"/>
        </w:rPr>
        <w:t xml:space="preserve"> your balance is 1004.0</w:t>
      </w:r>
    </w:p>
    <w:p w14:paraId="7771E415">
      <w:pPr>
        <w:pStyle w:val="2"/>
      </w:pPr>
      <w:r>
        <w:t>Part I – Debugging Lab</w:t>
      </w:r>
    </w:p>
    <w:p w14:paraId="0E85C397">
      <w:r>
        <w:t>For every bug: identify the problem, explain why it happens, fix it, and test it.</w:t>
      </w:r>
    </w:p>
    <w:p w14:paraId="3927922B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18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= 18: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print("Adult")</w:t>
      </w:r>
    </w:p>
    <w:p w14:paraId="76AE5287">
      <w:r>
        <w:t>Hint: What is the difference between = and ==?</w:t>
      </w:r>
    </w:p>
    <w:p w14:paraId="0BE7A6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Correct code:-</w:t>
      </w:r>
    </w:p>
    <w:p w14:paraId="6D482CD8">
      <w:pPr>
        <w:ind w:left="360"/>
        <w:rPr>
          <w:rFonts w:ascii="Courier New" w:hAnsi="Courier New"/>
          <w:sz w:val="18"/>
        </w:rPr>
      </w:pPr>
      <w:r>
        <w:rPr>
          <w:rFonts w:hint="default"/>
          <w:lang w:val="en-IN"/>
        </w:rPr>
        <w:t xml:space="preserve"> </w:t>
      </w:r>
      <w:r>
        <w:rPr>
          <w:rFonts w:ascii="Courier New" w:hAnsi="Courier New"/>
          <w:sz w:val="18"/>
        </w:rPr>
        <w:t>age = 18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=</w:t>
      </w:r>
      <w:r>
        <w:rPr>
          <w:rFonts w:hint="default" w:ascii="Courier New" w:hAnsi="Courier New"/>
          <w:sz w:val="18"/>
          <w:lang w:val="en-IN"/>
        </w:rPr>
        <w:t>=</w:t>
      </w:r>
      <w:r>
        <w:rPr>
          <w:rFonts w:ascii="Courier New" w:hAnsi="Courier New"/>
          <w:sz w:val="18"/>
        </w:rPr>
        <w:t xml:space="preserve"> 18: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print("Adult")</w:t>
      </w:r>
    </w:p>
    <w:p w14:paraId="1D702DA2">
      <w:pPr>
        <w:ind w:left="360"/>
        <w:rPr>
          <w:rFonts w:hint="default" w:ascii="Courier New" w:hAnsi="Courier New"/>
          <w:sz w:val="18"/>
          <w:lang w:val="en-IN"/>
        </w:rPr>
      </w:pPr>
      <w:r>
        <w:rPr>
          <w:rFonts w:hint="default" w:ascii="Courier New" w:hAnsi="Courier New"/>
          <w:sz w:val="18"/>
          <w:lang w:val="en-IN"/>
        </w:rPr>
        <w:t>Explanation:- = is an assignment oparetor and == is a comparing oparetor</w:t>
      </w:r>
    </w:p>
    <w:p w14:paraId="0FBBDC08">
      <w:pPr>
        <w:rPr>
          <w:rFonts w:hint="default"/>
          <w:lang w:val="en-IN"/>
        </w:rPr>
      </w:pPr>
    </w:p>
    <w:p w14:paraId="3EBF3A9E">
      <w:pPr>
        <w:ind w:left="360"/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marks = 85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marks &gt;= 50: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print("Pass")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marks &gt;= 80: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print("Excellent")</w:t>
      </w:r>
    </w:p>
    <w:p w14:paraId="19294BD6">
      <w:r>
        <w:t>Why does Excellent never print? Fix the order of conditions.</w:t>
      </w:r>
    </w:p>
    <w:p w14:paraId="2B529C5C">
      <w:pPr>
        <w:rPr>
          <w:rFonts w:hint="default"/>
          <w:lang w:val="en-IN"/>
        </w:rPr>
      </w:pPr>
      <w:r>
        <w:rPr>
          <w:rFonts w:hint="default"/>
          <w:lang w:val="en-IN"/>
        </w:rPr>
        <w:t>Correct code:-</w:t>
      </w:r>
    </w:p>
    <w:p w14:paraId="7A63AB7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marks = 85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if marks &gt;= </w:t>
      </w:r>
      <w:r>
        <w:rPr>
          <w:rFonts w:hint="default" w:ascii="Courier New" w:hAnsi="Courier New"/>
          <w:sz w:val="18"/>
          <w:lang w:val="en-IN"/>
        </w:rPr>
        <w:t>8</w:t>
      </w:r>
      <w:r>
        <w:rPr>
          <w:rFonts w:ascii="Courier New" w:hAnsi="Courier New"/>
          <w:sz w:val="18"/>
        </w:rPr>
        <w:t>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</w:t>
      </w:r>
      <w:r>
        <w:rPr>
          <w:rFonts w:hint="default" w:ascii="Courier New" w:hAnsi="Courier New"/>
          <w:sz w:val="18"/>
          <w:lang w:val="en-IN"/>
        </w:rPr>
        <w:t>Excellent</w:t>
      </w:r>
      <w:r>
        <w:rPr>
          <w:rFonts w:ascii="Courier New" w:hAnsi="Courier New"/>
          <w:sz w:val="18"/>
        </w:rPr>
        <w:t>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elif marks &gt;= </w:t>
      </w:r>
      <w:r>
        <w:rPr>
          <w:rFonts w:hint="default" w:ascii="Courier New" w:hAnsi="Courier New"/>
          <w:sz w:val="18"/>
          <w:lang w:val="en-IN"/>
        </w:rPr>
        <w:t>5</w:t>
      </w:r>
      <w:r>
        <w:rPr>
          <w:rFonts w:ascii="Courier New" w:hAnsi="Courier New"/>
          <w:sz w:val="18"/>
        </w:rPr>
        <w:t>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</w:t>
      </w:r>
      <w:r>
        <w:rPr>
          <w:rFonts w:hint="default" w:ascii="Courier New" w:hAnsi="Courier New"/>
          <w:sz w:val="18"/>
          <w:lang w:val="en-IN"/>
        </w:rPr>
        <w:t>Pass</w:t>
      </w:r>
      <w:r>
        <w:rPr>
          <w:rFonts w:ascii="Courier New" w:hAnsi="Courier New"/>
          <w:sz w:val="18"/>
        </w:rPr>
        <w:t>")</w:t>
      </w:r>
    </w:p>
    <w:p w14:paraId="38653E66">
      <w:pPr>
        <w:ind w:left="360"/>
        <w:rPr>
          <w:rFonts w:hint="default" w:ascii="Courier New" w:hAnsi="Courier New"/>
          <w:sz w:val="18"/>
          <w:lang w:val="en-IN"/>
        </w:rPr>
      </w:pPr>
      <w:r>
        <w:rPr>
          <w:rFonts w:hint="default" w:ascii="Courier New" w:hAnsi="Courier New"/>
          <w:sz w:val="18"/>
          <w:lang w:val="en-IN"/>
        </w:rPr>
        <w:t>Because 85  id greater then the 50 soo if allows to print pass but 85 is greater then 80 actully the it returns excellent</w:t>
      </w:r>
    </w:p>
    <w:p w14:paraId="4B15D51B">
      <w:pPr>
        <w:ind w:left="360"/>
        <w:rPr>
          <w:rFonts w:hint="default" w:ascii="Courier New" w:hAnsi="Courier New"/>
          <w:sz w:val="18"/>
          <w:lang w:val="en-IN"/>
        </w:rPr>
      </w:pPr>
    </w:p>
    <w:p w14:paraId="7E28C3F4">
      <w:pPr>
        <w:rPr>
          <w:rFonts w:hint="default"/>
          <w:lang w:val="en-IN"/>
        </w:rPr>
      </w:pPr>
    </w:p>
    <w:p w14:paraId="71BAF4D1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25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&gt;= 18 or age &lt;= 60: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print("Eligible")</w:t>
      </w:r>
    </w:p>
    <w:p w14:paraId="7E5D96FF">
      <w:r>
        <w:t>Explain why this is wrong for an 18–60 range and correct it using and.</w:t>
      </w:r>
    </w:p>
    <w:p w14:paraId="65238B52">
      <w:r>
        <w:rPr>
          <w:rFonts w:hint="default"/>
          <w:lang w:val="en-IN"/>
        </w:rPr>
        <w:t>Correct code:-</w:t>
      </w:r>
    </w:p>
    <w:p w14:paraId="3EFBB2D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age = 25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if age &gt;= 18 </w:t>
      </w:r>
      <w:r>
        <w:rPr>
          <w:rFonts w:hint="default" w:ascii="Courier New" w:hAnsi="Courier New"/>
          <w:sz w:val="18"/>
          <w:lang w:val="en-IN"/>
        </w:rPr>
        <w:t xml:space="preserve">and </w:t>
      </w:r>
      <w:r>
        <w:rPr>
          <w:rFonts w:ascii="Courier New" w:hAnsi="Courier New"/>
          <w:sz w:val="18"/>
        </w:rPr>
        <w:t xml:space="preserve"> age &lt;= 60: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print("Eligible")</w:t>
      </w:r>
    </w:p>
    <w:p w14:paraId="4CDEEF35">
      <w:pPr>
        <w:rPr>
          <w:rFonts w:hint="default" w:ascii="Courier New" w:hAnsi="Courier New"/>
          <w:sz w:val="18"/>
          <w:lang w:val="en-IN"/>
        </w:rPr>
      </w:pPr>
      <w:r>
        <w:rPr>
          <w:rFonts w:hint="default" w:ascii="Courier New" w:hAnsi="Courier New"/>
          <w:sz w:val="18"/>
          <w:lang w:val="en-IN"/>
        </w:rPr>
        <w:t>Because it allows all numbers if you use or when you use the and it allows only in between numbers</w:t>
      </w:r>
    </w:p>
    <w:p w14:paraId="75F48318">
      <w:pPr>
        <w:ind w:left="360"/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has_id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17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&gt;= 18 and has_id: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print("Allowed")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print("Not allowed")</w:t>
      </w:r>
    </w:p>
    <w:p w14:paraId="2BF9923D">
      <w:r>
        <w:t>Predict the output and explain which part of the condition makes it False.</w:t>
      </w:r>
    </w:p>
    <w:p w14:paraId="0EFC7D27">
      <w:r>
        <w:rPr>
          <w:rFonts w:hint="default"/>
          <w:lang w:val="en-IN"/>
        </w:rPr>
        <w:t>Correct code:-</w:t>
      </w:r>
    </w:p>
    <w:p w14:paraId="5FC0B104">
      <w:pPr>
        <w:ind w:left="360"/>
      </w:pPr>
      <w:r>
        <w:rPr>
          <w:rFonts w:ascii="Courier New" w:hAnsi="Courier New"/>
          <w:sz w:val="18"/>
        </w:rPr>
        <w:t>has_id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age = 17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age &gt;= 18 and has_id: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print("Allowed")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print("Not allowed")</w:t>
      </w:r>
    </w:p>
    <w:p w14:paraId="44C5B686">
      <w:pPr>
        <w:rPr>
          <w:rFonts w:hint="default"/>
          <w:lang w:val="en-IN"/>
        </w:rPr>
      </w:pPr>
      <w:r>
        <w:rPr>
          <w:rFonts w:hint="default"/>
          <w:lang w:val="en-IN"/>
        </w:rPr>
        <w:t>It write the output is not allowed .when the id is wrong .but we write it always true.</w:t>
      </w:r>
    </w:p>
    <w:p w14:paraId="76D8B274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choice =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choice == 1: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print("Deposit")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choice == 2: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print("Withdraw")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choice == 2: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print("Check Balance")</w:t>
      </w:r>
    </w:p>
    <w:p w14:paraId="25D52C18">
      <w:r>
        <w:t>Why is the final branch unreachable? Redesign the menu conditions.</w:t>
      </w:r>
    </w:p>
    <w:p w14:paraId="30AF1609">
      <w:pPr>
        <w:rPr>
          <w:rFonts w:hint="default"/>
          <w:lang w:val="en-IN"/>
        </w:rPr>
      </w:pPr>
      <w:r>
        <w:rPr>
          <w:rFonts w:hint="default"/>
          <w:lang w:val="en-IN"/>
        </w:rPr>
        <w:t>Correct code:-</w:t>
      </w:r>
    </w:p>
    <w:p w14:paraId="2E7334A1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choice =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choice == 1: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print("Deposit")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elif choice == 2: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print("Withdraw")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elif choice == </w:t>
      </w:r>
      <w:r>
        <w:rPr>
          <w:rFonts w:hint="default" w:ascii="Courier New" w:hAnsi="Courier New"/>
          <w:sz w:val="18"/>
          <w:lang w:val="en-IN"/>
        </w:rPr>
        <w:t>3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print("Check Balance")</w:t>
      </w:r>
    </w:p>
    <w:p w14:paraId="44801850">
      <w:pPr>
        <w:ind w:left="360"/>
        <w:rPr>
          <w:rFonts w:hint="default" w:ascii="Courier New" w:hAnsi="Courier New"/>
          <w:sz w:val="18"/>
          <w:lang w:val="en-IN"/>
        </w:rPr>
      </w:pPr>
      <w:r>
        <w:rPr>
          <w:rFonts w:hint="default" w:ascii="Courier New" w:hAnsi="Courier New"/>
          <w:sz w:val="18"/>
          <w:lang w:val="en-IN"/>
        </w:rPr>
        <w:t>Because we right the 2 conditions same .when you enter choice 2 it always runs withdraw the python reads from top to bottom.</w:t>
      </w:r>
    </w:p>
    <w:p w14:paraId="7AD8A0E8">
      <w:pPr>
        <w:ind w:left="360"/>
      </w:pPr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 = "1234"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password == "1234":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password == "admin":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print("Success")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print("Wrong")</w:t>
      </w:r>
    </w:p>
    <w:p w14:paraId="7B0B5988">
      <w:r>
        <w:t>Explain the nested logic. Why can this never print Success? Redesign the login logic sensibly.</w:t>
      </w:r>
    </w:p>
    <w:p w14:paraId="0E65C883">
      <w:pPr>
        <w:rPr>
          <w:rFonts w:hint="default"/>
          <w:lang w:val="en-IN"/>
        </w:rPr>
      </w:pPr>
      <w:r>
        <w:rPr>
          <w:rFonts w:hint="default"/>
          <w:lang w:val="en-IN"/>
        </w:rPr>
        <w:t>Correct code</w:t>
      </w:r>
    </w:p>
    <w:p w14:paraId="6C6DFEF0">
      <w:pPr>
        <w:ind w:left="360"/>
      </w:pPr>
      <w:r>
        <w:rPr>
          <w:rFonts w:ascii="Courier New" w:hAnsi="Courier New"/>
          <w:sz w:val="18"/>
        </w:rPr>
        <w:t>password = "1234"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password == "1234":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</w:t>
      </w:r>
      <w:r>
        <w:rPr>
          <w:rFonts w:hint="default" w:ascii="Courier New" w:hAnsi="Courier New"/>
          <w:sz w:val="18"/>
          <w:lang w:val="en-IN"/>
        </w:rPr>
        <w:t xml:space="preserve">user </w:t>
      </w:r>
      <w:r>
        <w:rPr>
          <w:rFonts w:ascii="Courier New" w:hAnsi="Courier New"/>
          <w:sz w:val="18"/>
        </w:rPr>
        <w:t>== "admin":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print("Success")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print("Wrong")</w:t>
      </w:r>
    </w:p>
    <w:p w14:paraId="19798E31">
      <w:pPr>
        <w:ind w:left="360"/>
        <w:rPr>
          <w:rFonts w:hint="default" w:ascii="Courier New" w:hAnsi="Courier New"/>
          <w:sz w:val="18"/>
          <w:lang w:val="en-IN"/>
        </w:rPr>
      </w:pPr>
      <w:r>
        <w:rPr>
          <w:rFonts w:hint="default" w:ascii="Courier New" w:hAnsi="Courier New"/>
          <w:sz w:val="18"/>
          <w:lang w:val="en-IN"/>
        </w:rPr>
        <w:t>Because we right the 2 conditions same .the python reads from top to bottom.password 1234 then it entry into the statement.when we write the password again it wrong so it print wrong always</w:t>
      </w:r>
    </w:p>
    <w:p w14:paraId="48495F28"/>
    <w:p w14:paraId="6262E82B">
      <w:pPr>
        <w:pStyle w:val="2"/>
      </w:pPr>
      <w:r>
        <w:t>Part J – Nested Conditions Challenge</w:t>
      </w:r>
    </w:p>
    <w:p w14:paraId="7700FB29">
      <w:r>
        <w:t>Build a Login + Access Control program.</w:t>
      </w:r>
    </w:p>
    <w:p w14:paraId="2A69312B">
      <w:pPr>
        <w:pStyle w:val="23"/>
      </w:pPr>
      <w:r>
        <w:t>Ask for username and password.</w:t>
      </w:r>
    </w:p>
    <w:p w14:paraId="1AB7D7F9">
      <w:pPr>
        <w:pStyle w:val="23"/>
      </w:pPr>
      <w:r>
        <w:t>If the username is correct, use a nested condition to check the password.</w:t>
      </w:r>
    </w:p>
    <w:p w14:paraId="0415B2D4">
      <w:pPr>
        <w:pStyle w:val="23"/>
      </w:pPr>
      <w:r>
        <w:t>If both are correct, ask whether the user is an admin.</w:t>
      </w:r>
    </w:p>
    <w:p w14:paraId="2251C0D0">
      <w:pPr>
        <w:pStyle w:val="23"/>
      </w:pPr>
      <w:r>
        <w:t>Show different messages for normal users and admins.</w:t>
      </w:r>
    </w:p>
    <w:p w14:paraId="7B74FC96">
      <w:pPr>
        <w:pStyle w:val="23"/>
      </w:pPr>
      <w:r>
        <w:t>Show separate messages for wrong username and wrong password.</w:t>
      </w:r>
    </w:p>
    <w:p w14:paraId="152EA02D">
      <w:pPr>
        <w:pStyle w:val="23"/>
        <w:rPr>
          <w:rFonts w:hint="default"/>
          <w:lang w:val="en-IN"/>
        </w:rPr>
      </w:pPr>
      <w:r>
        <w:t>Test at least 5 combinations</w:t>
      </w:r>
    </w:p>
    <w:p w14:paraId="1C59A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"pavithra_4313"</w:t>
      </w:r>
    </w:p>
    <w:p w14:paraId="5B977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"pavi123"</w:t>
      </w:r>
    </w:p>
    <w:p w14:paraId="3213D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enter_Username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username:"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46D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enter_Username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D9C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enter_password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password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4029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enter_password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A559D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user:"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854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5D9D1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"successfully 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3DF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F41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"verification is needed"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806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92A0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 is incorrect"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C87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2E08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"username is not matched"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3C0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C3D743A">
      <w:pPr>
        <w:pStyle w:val="23"/>
        <w:numPr>
          <w:numId w:val="0"/>
        </w:numPr>
        <w:ind w:leftChars="0"/>
        <w:rPr>
          <w:rFonts w:hint="default"/>
          <w:lang w:val="en-IN"/>
        </w:rPr>
      </w:pPr>
    </w:p>
    <w:p w14:paraId="4022AD30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oUTPUT:-</w:t>
      </w:r>
    </w:p>
    <w:p w14:paraId="747D1AEA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username:pavithra_4313</w:t>
      </w:r>
    </w:p>
    <w:p w14:paraId="3ABF87B9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password :pavi123</w:t>
      </w:r>
    </w:p>
    <w:p w14:paraId="7D4C0621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user:admin</w:t>
      </w:r>
    </w:p>
    <w:p w14:paraId="2BDB273A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successfully login</w:t>
      </w:r>
    </w:p>
    <w:p w14:paraId="2B8AF4EE">
      <w:pPr>
        <w:pStyle w:val="23"/>
        <w:numPr>
          <w:numId w:val="0"/>
        </w:numPr>
        <w:ind w:leftChars="0"/>
        <w:rPr>
          <w:rFonts w:hint="default"/>
          <w:lang w:val="en-IN"/>
        </w:rPr>
      </w:pPr>
    </w:p>
    <w:p w14:paraId="42EFF310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username:pavithra_4313</w:t>
      </w:r>
    </w:p>
    <w:p w14:paraId="770BEE4B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password :poi34</w:t>
      </w:r>
    </w:p>
    <w:p w14:paraId="48CB5552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Password is incorrect</w:t>
      </w:r>
    </w:p>
    <w:p w14:paraId="158D4A63">
      <w:pPr>
        <w:pStyle w:val="23"/>
        <w:numPr>
          <w:numId w:val="0"/>
        </w:numPr>
        <w:ind w:leftChars="0"/>
        <w:rPr>
          <w:rFonts w:hint="default"/>
          <w:lang w:val="en-IN"/>
        </w:rPr>
      </w:pPr>
    </w:p>
    <w:p w14:paraId="64F084B7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username:pavithra45667</w:t>
      </w:r>
    </w:p>
    <w:p w14:paraId="301DECA2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username is not matched</w:t>
      </w:r>
    </w:p>
    <w:p w14:paraId="138CBD02">
      <w:pPr>
        <w:pStyle w:val="23"/>
        <w:numPr>
          <w:numId w:val="0"/>
        </w:numPr>
        <w:ind w:leftChars="0"/>
        <w:rPr>
          <w:rFonts w:hint="default"/>
          <w:lang w:val="en-IN"/>
        </w:rPr>
      </w:pPr>
    </w:p>
    <w:p w14:paraId="44F3ADD2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username:pavithra_4313</w:t>
      </w:r>
    </w:p>
    <w:p w14:paraId="6589285E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password :pavi123</w:t>
      </w:r>
    </w:p>
    <w:p w14:paraId="11FAAC14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user:user</w:t>
      </w:r>
    </w:p>
    <w:p w14:paraId="693433F1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verification is needed</w:t>
      </w:r>
    </w:p>
    <w:p w14:paraId="77DC550A">
      <w:pPr>
        <w:pStyle w:val="2"/>
      </w:pPr>
      <w:r>
        <w:t>Part K – Real-World Logic Challenge</w:t>
      </w:r>
    </w:p>
    <w:p w14:paraId="64687F74">
      <w:r>
        <w:t>Choose one: food-delivery charge calculator, movie-ticket pricing, college-attendance eligibility, ATM withdrawal, electricity-bill category, or mobile-data plan.</w:t>
      </w:r>
    </w:p>
    <w:p w14:paraId="4E503275">
      <w:pPr>
        <w:pStyle w:val="23"/>
      </w:pPr>
      <w:r>
        <w:t>Use at least 4 inputs or decision factors.</w:t>
      </w:r>
    </w:p>
    <w:p w14:paraId="49069C42">
      <w:pPr>
        <w:pStyle w:val="23"/>
      </w:pPr>
      <w:r>
        <w:t>Create at least 5 possible outcomes.</w:t>
      </w:r>
    </w:p>
    <w:p w14:paraId="16221FFD">
      <w:pPr>
        <w:pStyle w:val="23"/>
      </w:pPr>
      <w:r>
        <w:t>Use comparison and logical operators.</w:t>
      </w:r>
    </w:p>
    <w:p w14:paraId="0FC72194">
      <w:pPr>
        <w:pStyle w:val="23"/>
      </w:pPr>
      <w:r>
        <w:t>Use at least one nested condition.</w:t>
      </w:r>
    </w:p>
    <w:p w14:paraId="7651081F">
      <w:pPr>
        <w:pStyle w:val="23"/>
      </w:pPr>
      <w:r>
        <w:t>Draw a decision tree before coding.</w:t>
      </w:r>
    </w:p>
    <w:p w14:paraId="6076FF91">
      <w:pPr>
        <w:pStyle w:val="23"/>
      </w:pPr>
      <w:r>
        <w:t>Test normal, boundary and invalid cases.</w:t>
      </w:r>
    </w:p>
    <w:p w14:paraId="5FA54DAC">
      <w:pPr>
        <w:pStyle w:val="23"/>
        <w:numPr>
          <w:numId w:val="0"/>
        </w:numPr>
        <w:ind w:leftChars="0"/>
      </w:pPr>
    </w:p>
    <w:p w14:paraId="5755C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order amount:"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D6AC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distance to your location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F17D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membership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 you member in this app :(Yes/No):"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DAB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peak_time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 you busy at peak_time (yes/no):"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70D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59C06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52298D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3EF66C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2A80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"-&gt; Free Delivery?"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8E4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AC66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"delivery charge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456E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F5F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4DB2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</w:p>
    <w:p w14:paraId="60C46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"delivery charge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EB8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02FB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</w:p>
    <w:p w14:paraId="055AD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"delivery charge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918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E65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</w:p>
    <w:p w14:paraId="694D4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"delivery charge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F62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2AD4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 available for delivery"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EC27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peak_time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50D29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</w:p>
    <w:p w14:paraId="3330D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membership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peak_time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9286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</w:p>
    <w:p w14:paraId="1341D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67C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AF0FE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"your discount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and order amount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471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total bill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Delivery_charge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63C3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DF5AF2D">
      <w:pPr>
        <w:pStyle w:val="23"/>
        <w:numPr>
          <w:numId w:val="0"/>
        </w:numPr>
        <w:ind w:leftChars="0"/>
      </w:pPr>
    </w:p>
    <w:p w14:paraId="6F7479E7">
      <w:pPr>
        <w:pStyle w:val="23"/>
        <w:numPr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Output</w:t>
      </w:r>
      <w:r>
        <w:rPr>
          <w:rFonts w:hint="default"/>
          <w:lang w:val="en-IN"/>
        </w:rPr>
        <w:t>:</w:t>
      </w:r>
    </w:p>
    <w:p w14:paraId="5BF8718E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order amount:34567</w:t>
      </w:r>
    </w:p>
    <w:p w14:paraId="58EB0275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distance to your location :3</w:t>
      </w:r>
    </w:p>
    <w:p w14:paraId="5CB65A88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are you member in this app :(Yes/No):yes</w:t>
      </w:r>
    </w:p>
    <w:p w14:paraId="2166416B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are you busy at peak_time (yes/no):no</w:t>
      </w:r>
    </w:p>
    <w:p w14:paraId="701170E7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-&gt; Free Delivery?</w:t>
      </w:r>
    </w:p>
    <w:p w14:paraId="52C8898D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delivery charge is 0</w:t>
      </w:r>
    </w:p>
    <w:p w14:paraId="39AFCDF5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your discount 20 and order amount 34567</w:t>
      </w:r>
    </w:p>
    <w:p w14:paraId="38BEEF15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the total bill = 34547</w:t>
      </w:r>
    </w:p>
    <w:p w14:paraId="2650C4BD">
      <w:pPr>
        <w:pStyle w:val="2"/>
      </w:pPr>
      <w:r>
        <w:t>Part L – Draw a Decision Tree</w:t>
      </w:r>
    </w:p>
    <w:p w14:paraId="06C09E3A">
      <w:r>
        <w:t>Choose the Grade Calculator or Eligibility Checker.</w:t>
      </w:r>
    </w:p>
    <w:p w14:paraId="5A5333E1">
      <w:pPr>
        <w:pStyle w:val="23"/>
      </w:pPr>
      <w:r>
        <w:t>Start → Input → First decision → Branches → Next decisions → Final output.</w:t>
      </w:r>
    </w:p>
    <w:p w14:paraId="3B9A533A">
      <w:pPr>
        <w:pStyle w:val="23"/>
      </w:pPr>
      <w:r>
        <w:t>Your flowchart must match the code you finally submit.</w:t>
      </w:r>
    </w:p>
    <w:p w14:paraId="619A8E66">
      <w:pPr>
        <w:pStyle w:val="23"/>
      </w:pPr>
      <w:r>
        <w:t>After coding, compare your flowchart with the actual program.</w:t>
      </w:r>
    </w:p>
    <w:p w14:paraId="6D9B1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age  of the Student:"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564D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percentage:"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DEE9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backlogs 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48C4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D273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E5424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you are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74D3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4D6E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are not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8B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4EA2F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are not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7F46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F37F4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 are not eligible"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E600E6">
      <w:pPr>
        <w:pStyle w:val="23"/>
        <w:numPr>
          <w:numId w:val="0"/>
        </w:numPr>
        <w:ind w:leftChars="0"/>
      </w:pPr>
    </w:p>
    <w:p w14:paraId="3B83CB2A">
      <w:pPr>
        <w:pStyle w:val="23"/>
        <w:numPr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7AD7C29B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the age  of the Student:21</w:t>
      </w:r>
    </w:p>
    <w:p w14:paraId="5BA3C3EA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your percentage:5</w:t>
      </w:r>
    </w:p>
    <w:p w14:paraId="29152602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your backlogs :1</w:t>
      </w:r>
    </w:p>
    <w:p w14:paraId="264E99C3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you are not eligible</w:t>
      </w:r>
    </w:p>
    <w:p w14:paraId="493B6646">
      <w:pPr>
        <w:pStyle w:val="23"/>
        <w:numPr>
          <w:numId w:val="0"/>
        </w:numPr>
        <w:ind w:leftChars="0"/>
        <w:rPr>
          <w:rFonts w:hint="default"/>
          <w:lang w:val="en-IN"/>
        </w:rPr>
      </w:pPr>
    </w:p>
    <w:p w14:paraId="18EC95CB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FLOWCHAT:-</w:t>
      </w:r>
    </w:p>
    <w:p w14:paraId="59A706A9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START</w:t>
      </w:r>
    </w:p>
    <w:p w14:paraId="75B29435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↓</w:t>
      </w:r>
    </w:p>
    <w:p w14:paraId="055FC18A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Enter Age, Percentage, Backlogs</w:t>
      </w:r>
    </w:p>
    <w:p w14:paraId="1608CE1D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↓</w:t>
      </w:r>
    </w:p>
    <w:p w14:paraId="3AD2FBD2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Is Age between 18 and 24?</w:t>
      </w:r>
    </w:p>
    <w:p w14:paraId="4CD10BBF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↓</w:t>
      </w:r>
    </w:p>
    <w:p w14:paraId="265CEE8D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┌───────────────┐</w:t>
      </w:r>
    </w:p>
    <w:p w14:paraId="05F744A8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│               │</w:t>
      </w:r>
    </w:p>
    <w:p w14:paraId="35D6906C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YES              NO</w:t>
      </w:r>
    </w:p>
    <w:p w14:paraId="2E6C2A6F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│               │</w:t>
      </w:r>
    </w:p>
    <w:p w14:paraId="0217090B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↓               ↓</w:t>
      </w:r>
    </w:p>
    <w:p w14:paraId="4B69DFA4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Is Percentage    NOT ELIGIBLE</w:t>
      </w:r>
    </w:p>
    <w:p w14:paraId="6E691661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≥ 75 AND</w:t>
      </w:r>
    </w:p>
    <w:p w14:paraId="7412A7E8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Backlog = 0?</w:t>
      </w:r>
    </w:p>
    <w:p w14:paraId="0A5B8D20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│</w:t>
      </w:r>
    </w:p>
    <w:p w14:paraId="0E079627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├── YES → ELIGIBLE</w:t>
      </w:r>
    </w:p>
    <w:p w14:paraId="5CA777BA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│</w:t>
      </w:r>
    </w:p>
    <w:p w14:paraId="4BF8938C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└── NO</w:t>
      </w:r>
    </w:p>
    <w:p w14:paraId="585209C0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↓</w:t>
      </w:r>
    </w:p>
    <w:p w14:paraId="62D3B76D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Is Backlog &gt; 2 OR</w:t>
      </w:r>
    </w:p>
    <w:p w14:paraId="551767B1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Percentage &gt; 60?</w:t>
      </w:r>
    </w:p>
    <w:p w14:paraId="6F7A3ED5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↓</w:t>
      </w:r>
    </w:p>
    <w:p w14:paraId="718F0D93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┌───────┐</w:t>
      </w:r>
    </w:p>
    <w:p w14:paraId="1101688F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│       │</w:t>
      </w:r>
    </w:p>
    <w:p w14:paraId="3663B7CE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YES      NO</w:t>
      </w:r>
    </w:p>
    <w:p w14:paraId="7118E5BE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↓       ↓</w:t>
      </w:r>
    </w:p>
    <w:p w14:paraId="0FF7275A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NOT       NOT</w:t>
      </w:r>
    </w:p>
    <w:p w14:paraId="6BD86E77">
      <w:pPr>
        <w:pStyle w:val="23"/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ELIGIBLE  ELIGIBLE</w:t>
      </w:r>
      <w:bookmarkStart w:id="0" w:name="_GoBack"/>
      <w:bookmarkEnd w:id="0"/>
    </w:p>
    <w:p w14:paraId="5BA10530">
      <w:pPr>
        <w:pStyle w:val="2"/>
      </w:pPr>
      <w:r>
        <w:t>Part M – Explain Your Code</w:t>
      </w:r>
    </w:p>
    <w:p w14:paraId="578FE0C0">
      <w:pPr>
        <w:rPr>
          <w:rFonts w:hint="default"/>
        </w:rPr>
      </w:pPr>
      <w:r>
        <w:rPr>
          <w:rFonts w:hint="default"/>
        </w:rPr>
        <w:t>Why did you use if/elif/else instead of only if statements?</w:t>
      </w:r>
    </w:p>
    <w:p w14:paraId="12E6C7D3">
      <w:pPr>
        <w:rPr>
          <w:rFonts w:hint="default"/>
        </w:rPr>
      </w:pPr>
      <w:r>
        <w:rPr>
          <w:rFonts w:hint="default"/>
        </w:rPr>
        <w:t>ANS: To check multiple conditions we use if/elif/else instead of if statement.</w:t>
      </w:r>
    </w:p>
    <w:p w14:paraId="0AD4A9C1">
      <w:pPr>
        <w:rPr>
          <w:rFonts w:hint="default"/>
        </w:rPr>
      </w:pPr>
      <w:r>
        <w:rPr>
          <w:rFonts w:hint="default"/>
        </w:rPr>
        <w:t>Where did you use comparison operators?</w:t>
      </w:r>
    </w:p>
    <w:p w14:paraId="71D9DFAF">
      <w:pPr>
        <w:rPr>
          <w:rFonts w:hint="default"/>
        </w:rPr>
      </w:pPr>
      <w:r>
        <w:rPr>
          <w:rFonts w:hint="default"/>
        </w:rPr>
        <w:t xml:space="preserve">ANS: To compare two values or two variables we use comparison operators. some  comparison operators are ==,&gt;,&gt;=,&lt;,&lt;=,!=. </w:t>
      </w:r>
    </w:p>
    <w:p w14:paraId="7AFEA001">
      <w:pPr>
        <w:rPr>
          <w:rFonts w:hint="default"/>
        </w:rPr>
      </w:pPr>
      <w:r>
        <w:rPr>
          <w:rFonts w:hint="default"/>
        </w:rPr>
        <w:t>Where did you use and/or/not?</w:t>
      </w:r>
    </w:p>
    <w:p w14:paraId="138DCBB7">
      <w:pPr>
        <w:rPr>
          <w:rFonts w:hint="default"/>
        </w:rPr>
      </w:pPr>
      <w:r>
        <w:rPr>
          <w:rFonts w:hint="default"/>
        </w:rPr>
        <w:t>ANS: I used and, or, and not to combine or compare conditions in a program.</w:t>
      </w:r>
    </w:p>
    <w:p w14:paraId="09321C9D">
      <w:pPr>
        <w:rPr>
          <w:rFonts w:hint="default"/>
        </w:rPr>
      </w:pPr>
      <w:r>
        <w:rPr>
          <w:rFonts w:hint="default"/>
        </w:rPr>
        <w:t>Where did you use a nested condition?</w:t>
      </w:r>
    </w:p>
    <w:p w14:paraId="3E6E5D60">
      <w:pPr>
        <w:rPr>
          <w:rFonts w:hint="default"/>
        </w:rPr>
      </w:pPr>
      <w:r>
        <w:rPr>
          <w:rFonts w:hint="default"/>
        </w:rPr>
        <w:t>ANS:I use nested condition, when one condition depends on another condition.The inner if condition depends on outer if condition.</w:t>
      </w:r>
    </w:p>
    <w:p w14:paraId="18F8B4E2">
      <w:pPr>
        <w:rPr>
          <w:rFonts w:hint="default"/>
        </w:rPr>
      </w:pPr>
      <w:r>
        <w:rPr>
          <w:rFonts w:hint="default"/>
        </w:rPr>
        <w:t>Which boundary value caused the most thinking?</w:t>
      </w:r>
    </w:p>
    <w:p w14:paraId="16AC13EB">
      <w:pPr>
        <w:rPr>
          <w:rFonts w:hint="default"/>
        </w:rPr>
      </w:pPr>
      <w:r>
        <w:rPr>
          <w:rFonts w:hint="default"/>
        </w:rPr>
        <w:t xml:space="preserve"> While writing code for marks, I faced boundary value in conditions like ,= =or &gt;=.</w:t>
      </w:r>
    </w:p>
    <w:p w14:paraId="792FA387">
      <w:pPr>
        <w:rPr>
          <w:rFonts w:hint="default"/>
        </w:rPr>
      </w:pPr>
      <w:r>
        <w:rPr>
          <w:rFonts w:hint="default"/>
        </w:rPr>
        <w:t>What bug did you encounter?</w:t>
      </w:r>
    </w:p>
    <w:p w14:paraId="3EC62C89">
      <w:pPr>
        <w:rPr>
          <w:rFonts w:hint="default"/>
        </w:rPr>
      </w:pPr>
      <w:r>
        <w:rPr>
          <w:rFonts w:hint="default"/>
        </w:rPr>
        <w:t>I encounter some bugs are indentation ,condition false,the condition always true.</w:t>
      </w:r>
    </w:p>
    <w:p w14:paraId="65F37112">
      <w:pPr>
        <w:rPr>
          <w:rFonts w:hint="default"/>
        </w:rPr>
      </w:pPr>
      <w:r>
        <w:rPr>
          <w:rFonts w:hint="default"/>
        </w:rPr>
        <w:t>How did you improve your first version?</w:t>
      </w:r>
    </w:p>
    <w:p w14:paraId="03A706FF">
      <w:pPr>
        <w:rPr>
          <w:rFonts w:hint="default"/>
        </w:rPr>
      </w:pPr>
      <w:r>
        <w:rPr>
          <w:rFonts w:hint="default"/>
        </w:rPr>
        <w:t>Ans: I improved my first version by checking the conditions, correcting the indentation, and testing the code with different inputs.</w:t>
      </w:r>
    </w:p>
    <w:p w14:paraId="60425814">
      <w:pPr>
        <w:rPr>
          <w:rFonts w:hint="default"/>
        </w:rPr>
      </w:pPr>
      <w:r>
        <w:rPr>
          <w:rFonts w:hint="default"/>
        </w:rPr>
        <w:t>Which condition would be hardest for another developer to understand?</w:t>
      </w:r>
    </w:p>
    <w:p w14:paraId="70AFF022">
      <w:r>
        <w:rPr>
          <w:rFonts w:hint="default"/>
        </w:rPr>
        <w:t>ANS: To understand where to use &lt; ,&gt; &lt;=,&gt;=.</w:t>
      </w:r>
    </w:p>
    <w:p w14:paraId="2797B01B">
      <w:pPr>
        <w:pStyle w:val="2"/>
      </w:pPr>
      <w:r>
        <w:t>Part N – Self Check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F6D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8" w:type="dxa"/>
          </w:tcPr>
          <w:p w14:paraId="0076A029">
            <w:pPr>
              <w:spacing w:after="0" w:line="240" w:lineRule="auto"/>
            </w:pPr>
            <w:r>
              <w:t>Skill</w:t>
            </w:r>
          </w:p>
        </w:tc>
        <w:tc>
          <w:tcPr>
            <w:tcW w:w="3408" w:type="dxa"/>
            <w:shd w:val="clear"/>
            <w:vAlign w:val="top"/>
          </w:tcPr>
          <w:p w14:paraId="2A248E00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77F5A1E3">
            <w:pPr>
              <w:spacing w:after="0" w:line="240" w:lineRule="auto"/>
            </w:pPr>
            <w:r>
              <w:t>Notes</w:t>
            </w:r>
          </w:p>
        </w:tc>
      </w:tr>
      <w:tr w14:paraId="09D35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5B853F6">
            <w:pPr>
              <w:spacing w:after="0" w:line="240" w:lineRule="auto"/>
            </w:pPr>
            <w:r>
              <w:t>Basic if</w:t>
            </w:r>
          </w:p>
        </w:tc>
        <w:tc>
          <w:tcPr>
            <w:tcW w:w="3408" w:type="dxa"/>
            <w:shd w:val="clear"/>
            <w:vAlign w:val="top"/>
          </w:tcPr>
          <w:p w14:paraId="59CFB540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73C244CA">
            <w:pPr>
              <w:spacing w:after="0" w:line="240" w:lineRule="auto"/>
            </w:pPr>
          </w:p>
        </w:tc>
      </w:tr>
      <w:tr w14:paraId="164D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D4A4E89">
            <w:pPr>
              <w:spacing w:after="0" w:line="240" w:lineRule="auto"/>
            </w:pPr>
            <w:r>
              <w:t>if/elif/else</w:t>
            </w:r>
          </w:p>
        </w:tc>
        <w:tc>
          <w:tcPr>
            <w:tcW w:w="3408" w:type="dxa"/>
            <w:shd w:val="clear"/>
            <w:vAlign w:val="top"/>
          </w:tcPr>
          <w:p w14:paraId="06E5C866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3917DA27">
            <w:pPr>
              <w:spacing w:after="0" w:line="240" w:lineRule="auto"/>
            </w:pPr>
          </w:p>
        </w:tc>
      </w:tr>
      <w:tr w14:paraId="0B9B7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8BA8518">
            <w:pPr>
              <w:spacing w:after="0" w:line="240" w:lineRule="auto"/>
            </w:pPr>
            <w:r>
              <w:t>Using == correctly</w:t>
            </w:r>
          </w:p>
        </w:tc>
        <w:tc>
          <w:tcPr>
            <w:tcW w:w="3408" w:type="dxa"/>
            <w:shd w:val="clear"/>
            <w:vAlign w:val="top"/>
          </w:tcPr>
          <w:p w14:paraId="2E302003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6543CD3A">
            <w:pPr>
              <w:spacing w:after="0" w:line="240" w:lineRule="auto"/>
            </w:pPr>
          </w:p>
        </w:tc>
      </w:tr>
      <w:tr w14:paraId="2710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6CAD4650">
            <w:pPr>
              <w:spacing w:after="0" w:line="240" w:lineRule="auto"/>
            </w:pPr>
            <w:r>
              <w:t>&gt;, &lt;, &gt;=, &lt;=</w:t>
            </w:r>
          </w:p>
        </w:tc>
        <w:tc>
          <w:tcPr>
            <w:tcW w:w="3408" w:type="dxa"/>
            <w:shd w:val="clear"/>
            <w:vAlign w:val="top"/>
          </w:tcPr>
          <w:p w14:paraId="6A4EA310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784295B9">
            <w:pPr>
              <w:spacing w:after="0" w:line="240" w:lineRule="auto"/>
            </w:pPr>
          </w:p>
        </w:tc>
      </w:tr>
      <w:tr w14:paraId="7D5B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C117BDE">
            <w:pPr>
              <w:spacing w:after="0" w:line="240" w:lineRule="auto"/>
            </w:pPr>
            <w:r>
              <w:t>and/or</w:t>
            </w:r>
          </w:p>
        </w:tc>
        <w:tc>
          <w:tcPr>
            <w:tcW w:w="3408" w:type="dxa"/>
            <w:shd w:val="clear"/>
            <w:vAlign w:val="top"/>
          </w:tcPr>
          <w:p w14:paraId="140E067C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68B87D12">
            <w:pPr>
              <w:spacing w:after="0" w:line="240" w:lineRule="auto"/>
            </w:pPr>
          </w:p>
        </w:tc>
      </w:tr>
      <w:tr w14:paraId="37EB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0B2E03D">
            <w:pPr>
              <w:spacing w:after="0" w:line="240" w:lineRule="auto"/>
            </w:pPr>
            <w:r>
              <w:t>not</w:t>
            </w:r>
          </w:p>
        </w:tc>
        <w:tc>
          <w:tcPr>
            <w:tcW w:w="3408" w:type="dxa"/>
            <w:shd w:val="clear"/>
            <w:vAlign w:val="top"/>
          </w:tcPr>
          <w:p w14:paraId="3CE0BA7C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5283CF94">
            <w:pPr>
              <w:spacing w:after="0" w:line="240" w:lineRule="auto"/>
            </w:pPr>
          </w:p>
        </w:tc>
      </w:tr>
      <w:tr w14:paraId="4B1F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FB47519">
            <w:pPr>
              <w:spacing w:after="0" w:line="240" w:lineRule="auto"/>
            </w:pPr>
            <w:r>
              <w:t>Nested conditions</w:t>
            </w:r>
          </w:p>
        </w:tc>
        <w:tc>
          <w:tcPr>
            <w:tcW w:w="3408" w:type="dxa"/>
            <w:shd w:val="clear"/>
            <w:vAlign w:val="top"/>
          </w:tcPr>
          <w:p w14:paraId="79E6774F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076401B8">
            <w:pPr>
              <w:spacing w:after="0" w:line="240" w:lineRule="auto"/>
            </w:pPr>
          </w:p>
        </w:tc>
      </w:tr>
      <w:tr w14:paraId="3664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A7D9DE0">
            <w:pPr>
              <w:spacing w:after="0" w:line="240" w:lineRule="auto"/>
            </w:pPr>
            <w:r>
              <w:t>Tracing conditional programs</w:t>
            </w:r>
          </w:p>
        </w:tc>
        <w:tc>
          <w:tcPr>
            <w:tcW w:w="3408" w:type="dxa"/>
            <w:shd w:val="clear"/>
            <w:vAlign w:val="top"/>
          </w:tcPr>
          <w:p w14:paraId="5AC8D869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6BA324F6">
            <w:pPr>
              <w:spacing w:after="0" w:line="240" w:lineRule="auto"/>
            </w:pPr>
          </w:p>
        </w:tc>
      </w:tr>
      <w:tr w14:paraId="6482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4D1E4C0">
            <w:pPr>
              <w:spacing w:after="0" w:line="240" w:lineRule="auto"/>
            </w:pPr>
            <w:r>
              <w:t>Invalid input/choices</w:t>
            </w:r>
          </w:p>
        </w:tc>
        <w:tc>
          <w:tcPr>
            <w:tcW w:w="3408" w:type="dxa"/>
            <w:shd w:val="clear"/>
            <w:vAlign w:val="top"/>
          </w:tcPr>
          <w:p w14:paraId="51325A7A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55D4A554">
            <w:pPr>
              <w:spacing w:after="0" w:line="240" w:lineRule="auto"/>
            </w:pPr>
          </w:p>
        </w:tc>
      </w:tr>
      <w:tr w14:paraId="5E5B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B7D0E92">
            <w:pPr>
              <w:spacing w:after="0" w:line="240" w:lineRule="auto"/>
            </w:pPr>
            <w:r>
              <w:t>Boundary testing</w:t>
            </w:r>
          </w:p>
        </w:tc>
        <w:tc>
          <w:tcPr>
            <w:tcW w:w="3408" w:type="dxa"/>
            <w:shd w:val="clear"/>
            <w:vAlign w:val="top"/>
          </w:tcPr>
          <w:p w14:paraId="3EF4F72A">
            <w:pPr>
              <w:spacing w:after="0" w:line="240" w:lineRule="auto"/>
              <w:rPr>
                <w:rFonts w:hint="default" w:ascii="Arial" w:hAnsi="Arial" w:eastAsiaTheme="minorEastAsia" w:cstheme="minorBidi"/>
                <w:sz w:val="20"/>
                <w:szCs w:val="22"/>
                <w:lang w:val="en-IN" w:eastAsia="en-US" w:bidi="ar-SA"/>
              </w:rPr>
            </w:pPr>
            <w:r>
              <w:rPr>
                <w:rFonts w:hint="default" w:cstheme="minorBidi"/>
                <w:sz w:val="20"/>
                <w:szCs w:val="22"/>
                <w:lang w:val="en-IN" w:eastAsia="en-US" w:bidi="ar-SA"/>
              </w:rPr>
              <w:t>yes</w:t>
            </w:r>
          </w:p>
        </w:tc>
        <w:tc>
          <w:tcPr>
            <w:tcW w:w="3408" w:type="dxa"/>
          </w:tcPr>
          <w:p w14:paraId="4F5AAB5F">
            <w:pPr>
              <w:spacing w:after="0" w:line="240" w:lineRule="auto"/>
            </w:pPr>
          </w:p>
        </w:tc>
      </w:tr>
      <w:tr w14:paraId="0A8E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5324B56">
            <w:pPr>
              <w:spacing w:after="0" w:line="240" w:lineRule="auto"/>
            </w:pPr>
            <w:r>
              <w:t>Completed 3 required programs</w:t>
            </w:r>
          </w:p>
        </w:tc>
        <w:tc>
          <w:tcPr>
            <w:tcW w:w="3408" w:type="dxa"/>
          </w:tcPr>
          <w:p w14:paraId="3F4D128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6F011746">
            <w:pPr>
              <w:spacing w:after="0" w:line="240" w:lineRule="auto"/>
            </w:pPr>
          </w:p>
        </w:tc>
      </w:tr>
      <w:tr w14:paraId="180B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86B13C3">
            <w:pPr>
              <w:spacing w:after="0" w:line="240" w:lineRule="auto"/>
            </w:pPr>
            <w:r>
              <w:t>Can explain own logic</w:t>
            </w:r>
          </w:p>
        </w:tc>
        <w:tc>
          <w:tcPr>
            <w:tcW w:w="3408" w:type="dxa"/>
          </w:tcPr>
          <w:p w14:paraId="05BFF218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  <w:tc>
          <w:tcPr>
            <w:tcW w:w="3408" w:type="dxa"/>
          </w:tcPr>
          <w:p w14:paraId="0B9A085A">
            <w:pPr>
              <w:spacing w:after="0" w:line="240" w:lineRule="auto"/>
            </w:pPr>
          </w:p>
        </w:tc>
      </w:tr>
    </w:tbl>
    <w:p w14:paraId="48F97C07">
      <w:pPr>
        <w:pStyle w:val="2"/>
      </w:pPr>
      <w:r>
        <w:t>Submission Checklist</w:t>
      </w:r>
    </w:p>
    <w:p w14:paraId="0327C008">
      <w:pPr>
        <w:pStyle w:val="23"/>
      </w:pPr>
      <w:r>
        <w:t>Comparison operator experiments completed.</w:t>
      </w:r>
    </w:p>
    <w:p w14:paraId="75A2C090">
      <w:pPr>
        <w:pStyle w:val="23"/>
      </w:pPr>
      <w:r>
        <w:t>Logical operator experiments completed.</w:t>
      </w:r>
    </w:p>
    <w:p w14:paraId="4412F614">
      <w:pPr>
        <w:pStyle w:val="23"/>
      </w:pPr>
      <w:r>
        <w:t>Decision tracing completed.</w:t>
      </w:r>
    </w:p>
    <w:p w14:paraId="2B406643">
      <w:pPr>
        <w:pStyle w:val="23"/>
      </w:pPr>
      <w:r>
        <w:t>All 30 MCQs answered.</w:t>
      </w:r>
    </w:p>
    <w:p w14:paraId="15667CC5">
      <w:pPr>
        <w:pStyle w:val="23"/>
      </w:pPr>
      <w:r>
        <w:t>Grade Calculator completed.</w:t>
      </w:r>
    </w:p>
    <w:p w14:paraId="4081E60F">
      <w:pPr>
        <w:pStyle w:val="23"/>
      </w:pPr>
      <w:r>
        <w:t>Eligibility Checker completed.</w:t>
      </w:r>
    </w:p>
    <w:p w14:paraId="56A5135C">
      <w:pPr>
        <w:pStyle w:val="23"/>
      </w:pPr>
      <w:r>
        <w:t>Simple Menu completed.</w:t>
      </w:r>
    </w:p>
    <w:p w14:paraId="61D36F11">
      <w:pPr>
        <w:pStyle w:val="23"/>
      </w:pPr>
      <w:r>
        <w:t>Debugging Lab completed.</w:t>
      </w:r>
    </w:p>
    <w:p w14:paraId="1F9FA04D">
      <w:pPr>
        <w:pStyle w:val="23"/>
      </w:pPr>
      <w:r>
        <w:t>Nested Login + Access Control challenge completed.</w:t>
      </w:r>
    </w:p>
    <w:p w14:paraId="00D7309C">
      <w:pPr>
        <w:pStyle w:val="23"/>
      </w:pPr>
      <w:r>
        <w:t>Decision tree submitted.</w:t>
      </w:r>
    </w:p>
    <w:p w14:paraId="13B5B475">
      <w:pPr>
        <w:pStyle w:val="23"/>
      </w:pPr>
      <w:r>
        <w:t>Reflection and self-check completed.</w:t>
      </w:r>
    </w:p>
    <w:p w14:paraId="4FD0B1E5">
      <w:pPr>
        <w:pStyle w:val="2"/>
      </w:pPr>
      <w:r>
        <w:t>Suggested Evaluation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F04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8D4EC04">
            <w:pPr>
              <w:spacing w:after="0" w:line="240" w:lineRule="auto"/>
            </w:pPr>
            <w:r>
              <w:t>Area</w:t>
            </w:r>
          </w:p>
        </w:tc>
        <w:tc>
          <w:tcPr>
            <w:tcW w:w="5112" w:type="dxa"/>
          </w:tcPr>
          <w:p w14:paraId="2A629EA8">
            <w:pPr>
              <w:spacing w:after="0" w:line="240" w:lineRule="auto"/>
            </w:pPr>
            <w:r>
              <w:t>Weight</w:t>
            </w:r>
          </w:p>
        </w:tc>
      </w:tr>
      <w:tr w14:paraId="299A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B2E6CFE">
            <w:pPr>
              <w:spacing w:after="0" w:line="240" w:lineRule="auto"/>
            </w:pPr>
            <w:r>
              <w:t>Concepts + MCQs</w:t>
            </w:r>
          </w:p>
        </w:tc>
        <w:tc>
          <w:tcPr>
            <w:tcW w:w="5112" w:type="dxa"/>
          </w:tcPr>
          <w:p w14:paraId="3B418755">
            <w:pPr>
              <w:spacing w:after="0" w:line="240" w:lineRule="auto"/>
            </w:pPr>
            <w:r>
              <w:t>20%</w:t>
            </w:r>
          </w:p>
        </w:tc>
      </w:tr>
      <w:tr w14:paraId="34E7A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66B7D13">
            <w:pPr>
              <w:spacing w:after="0" w:line="240" w:lineRule="auto"/>
            </w:pPr>
            <w:r>
              <w:t>3 Daily Programs</w:t>
            </w:r>
          </w:p>
        </w:tc>
        <w:tc>
          <w:tcPr>
            <w:tcW w:w="5112" w:type="dxa"/>
          </w:tcPr>
          <w:p w14:paraId="563DFAD0">
            <w:pPr>
              <w:spacing w:after="0" w:line="240" w:lineRule="auto"/>
            </w:pPr>
            <w:r>
              <w:t>35%</w:t>
            </w:r>
          </w:p>
        </w:tc>
      </w:tr>
      <w:tr w14:paraId="0235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97B4A49">
            <w:pPr>
              <w:spacing w:after="0" w:line="240" w:lineRule="auto"/>
            </w:pPr>
            <w:r>
              <w:t>Debugging</w:t>
            </w:r>
          </w:p>
        </w:tc>
        <w:tc>
          <w:tcPr>
            <w:tcW w:w="5112" w:type="dxa"/>
          </w:tcPr>
          <w:p w14:paraId="5A9FDE78">
            <w:pPr>
              <w:spacing w:after="0" w:line="240" w:lineRule="auto"/>
            </w:pPr>
            <w:r>
              <w:t>15%</w:t>
            </w:r>
          </w:p>
        </w:tc>
      </w:tr>
      <w:tr w14:paraId="5AB0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3AB5F6E">
            <w:pPr>
              <w:spacing w:after="0" w:line="240" w:lineRule="auto"/>
            </w:pPr>
            <w:r>
              <w:t>Nested Challenge</w:t>
            </w:r>
          </w:p>
        </w:tc>
        <w:tc>
          <w:tcPr>
            <w:tcW w:w="5112" w:type="dxa"/>
          </w:tcPr>
          <w:p w14:paraId="1FA1C056">
            <w:pPr>
              <w:spacing w:after="0" w:line="240" w:lineRule="auto"/>
            </w:pPr>
            <w:r>
              <w:t>15%</w:t>
            </w:r>
          </w:p>
        </w:tc>
      </w:tr>
      <w:tr w14:paraId="5DEF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D6E020B">
            <w:pPr>
              <w:spacing w:after="0" w:line="240" w:lineRule="auto"/>
            </w:pPr>
            <w:r>
              <w:t>Testing + Explanation</w:t>
            </w:r>
          </w:p>
        </w:tc>
        <w:tc>
          <w:tcPr>
            <w:tcW w:w="5112" w:type="dxa"/>
          </w:tcPr>
          <w:p w14:paraId="7395BE26">
            <w:pPr>
              <w:spacing w:after="0" w:line="240" w:lineRule="auto"/>
            </w:pPr>
            <w:r>
              <w:t>15%</w:t>
            </w:r>
          </w:p>
        </w:tc>
      </w:tr>
    </w:tbl>
    <w:p w14:paraId="0D3A8918">
      <w:pPr>
        <w:jc w:val="center"/>
      </w:pPr>
      <w:r>
        <w:rPr>
          <w:b/>
          <w:sz w:val="26"/>
        </w:rPr>
        <w:t>DAY 4 PRINCIPLE</w:t>
      </w:r>
    </w:p>
    <w:p w14:paraId="65E0CC7A">
      <w:pPr>
        <w:jc w:val="center"/>
      </w:pPr>
      <w:r>
        <w:rPr>
          <w:i/>
        </w:rPr>
        <w:t>Don't just write conditions. Learn to think in decisions:</w:t>
      </w:r>
      <w:r>
        <w:rPr>
          <w:i/>
        </w:rPr>
        <w:br w:type="textWrapping"/>
      </w:r>
      <w:r>
        <w:rPr>
          <w:i/>
        </w:rPr>
        <w:t>What is the input? What are the rules? What happens in every possible case?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6BD735B"/>
    <w:multiLevelType w:val="singleLevel"/>
    <w:tmpl w:val="16BD735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AB05AFD"/>
    <w:multiLevelType w:val="singleLevel"/>
    <w:tmpl w:val="7AB05AF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7321EF"/>
    <w:rsid w:val="1E8C402A"/>
    <w:rsid w:val="350D3F40"/>
    <w:rsid w:val="43196087"/>
    <w:rsid w:val="46AD6480"/>
    <w:rsid w:val="52F0009F"/>
    <w:rsid w:val="58B40592"/>
    <w:rsid w:val="5F0D4001"/>
    <w:rsid w:val="6037026B"/>
    <w:rsid w:val="614D672E"/>
    <w:rsid w:val="748E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2205</Words>
  <Characters>10850</Characters>
  <Lines>0</Lines>
  <Paragraphs>0</Paragraphs>
  <TotalTime>92</TotalTime>
  <ScaleCrop>false</ScaleCrop>
  <LinksUpToDate>false</LinksUpToDate>
  <CharactersWithSpaces>13093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WPS_1790612560</cp:lastModifiedBy>
  <dcterms:modified xsi:type="dcterms:W3CDTF">2026-10-02T07:02:54Z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eyJoZGlkIjoiMWJmYmVhMGQ2YWQwOTc0ZDFkYmVkZTE0NzFkNThlYzIiLCJ1c2VySWQiOiI1NDk3NzQ5NjE4MTIifQ==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24CE300CA4A64D1AA5FE5DD19A132938_13</vt:lpwstr>
  </property>
</Properties>
</file>