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57593">
      <w:pPr>
        <w:jc w:val="center"/>
      </w:pPr>
      <w:r>
        <w:rPr>
          <w:b/>
          <w:sz w:val="40"/>
        </w:rPr>
        <w:t>AI TRAINING – DAY 6 ASSIGNMENT</w:t>
      </w:r>
    </w:p>
    <w:p w14:paraId="7228DB09">
      <w:pPr>
        <w:jc w:val="center"/>
      </w:pPr>
      <w:r>
        <w:rPr>
          <w:b/>
          <w:sz w:val="28"/>
        </w:rPr>
        <w:t>Python Functions: Define → Pass → Return → Reuse</w:t>
      </w:r>
    </w:p>
    <w:p w14:paraId="13C4B97E">
      <w:pPr>
        <w:jc w:val="center"/>
      </w:pPr>
      <w:r>
        <w:rPr>
          <w:i/>
        </w:rPr>
        <w:t>Learning Guidance + Refactoring Practice + Function-Based Utility Module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5EA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0373A928">
            <w:pPr>
              <w:spacing w:after="0" w:line="240" w:lineRule="auto"/>
            </w:pPr>
            <w:r>
              <w:rPr>
                <w:b/>
              </w:rPr>
              <w:t>Level</w:t>
            </w:r>
          </w:p>
        </w:tc>
        <w:tc>
          <w:tcPr>
            <w:tcW w:w="5112" w:type="dxa"/>
          </w:tcPr>
          <w:p w14:paraId="2BF98B03">
            <w:pPr>
              <w:spacing w:after="0" w:line="240" w:lineRule="auto"/>
            </w:pPr>
            <w:r>
              <w:t>Beginner → Medium</w:t>
            </w:r>
          </w:p>
        </w:tc>
      </w:tr>
      <w:tr w14:paraId="0CBF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32364D6C">
            <w:pPr>
              <w:spacing w:after="0" w:line="240" w:lineRule="auto"/>
            </w:pPr>
            <w:r>
              <w:rPr>
                <w:b/>
              </w:rPr>
              <w:t>Suggested Time</w:t>
            </w:r>
          </w:p>
        </w:tc>
        <w:tc>
          <w:tcPr>
            <w:tcW w:w="5112" w:type="dxa"/>
          </w:tcPr>
          <w:p w14:paraId="22C252F5">
            <w:pPr>
              <w:spacing w:after="0" w:line="240" w:lineRule="auto"/>
            </w:pPr>
            <w:r>
              <w:t>3–4 hours</w:t>
            </w:r>
          </w:p>
        </w:tc>
      </w:tr>
      <w:tr w14:paraId="1B24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73C2C7FC">
            <w:pPr>
              <w:spacing w:after="0" w:line="240" w:lineRule="auto"/>
            </w:pPr>
            <w:r>
              <w:rPr>
                <w:b/>
              </w:rPr>
              <w:t>Core Topics</w:t>
            </w:r>
          </w:p>
        </w:tc>
        <w:tc>
          <w:tcPr>
            <w:tcW w:w="5112" w:type="dxa"/>
          </w:tcPr>
          <w:p w14:paraId="6B09B2A9">
            <w:pPr>
              <w:spacing w:after="0" w:line="240" w:lineRule="auto"/>
            </w:pPr>
            <w:r>
              <w:t>functions, parameters, return values, default arguments, *args, **kwargs</w:t>
            </w:r>
          </w:p>
        </w:tc>
      </w:tr>
      <w:tr w14:paraId="2887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5E8BF4DF">
            <w:pPr>
              <w:spacing w:after="0" w:line="240" w:lineRule="auto"/>
            </w:pPr>
            <w:r>
              <w:rPr>
                <w:b/>
              </w:rPr>
              <w:t>Daily Deliverable</w:t>
            </w:r>
          </w:p>
        </w:tc>
        <w:tc>
          <w:tcPr>
            <w:tcW w:w="5112" w:type="dxa"/>
          </w:tcPr>
          <w:p w14:paraId="34D2A24D">
            <w:pPr>
              <w:spacing w:after="0" w:line="240" w:lineRule="auto"/>
            </w:pPr>
            <w:r>
              <w:t>Function-Based Utility Module</w:t>
            </w:r>
          </w:p>
        </w:tc>
      </w:tr>
      <w:tr w14:paraId="5C84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2407F680">
            <w:pPr>
              <w:spacing w:after="0" w:line="240" w:lineRule="auto"/>
            </w:pPr>
            <w:r>
              <w:rPr>
                <w:b/>
              </w:rPr>
              <w:t>Main Focus</w:t>
            </w:r>
          </w:p>
        </w:tc>
        <w:tc>
          <w:tcPr>
            <w:tcW w:w="5112" w:type="dxa"/>
          </w:tcPr>
          <w:p w14:paraId="532C1CAF">
            <w:pPr>
              <w:spacing w:after="0" w:line="240" w:lineRule="auto"/>
            </w:pPr>
            <w:r>
              <w:t>Turn repeated code into reusable functions</w:t>
            </w:r>
          </w:p>
        </w:tc>
      </w:tr>
    </w:tbl>
    <w:p w14:paraId="6075E802">
      <w:pPr>
        <w:pStyle w:val="2"/>
      </w:pPr>
      <w:r>
        <w:t>Important: What Is the Student Deliverable?</w:t>
      </w:r>
    </w:p>
    <w:p w14:paraId="770BCE42">
      <w:r>
        <w:rPr>
          <w:b/>
        </w:rPr>
        <w:t xml:space="preserve">This assignment is your learning guidance. </w:t>
      </w:r>
      <w:r>
        <w:t>You do not need to submit a separate file for every activity. Your final Day 6 submission is ONE notebook containing your learning and testing, plus ONE Python utility module containing the final reusable functions.</w:t>
      </w:r>
    </w:p>
    <w:p w14:paraId="3E68F6F6">
      <w:pPr>
        <w:ind w:left="360"/>
      </w:pPr>
      <w:r>
        <w:rPr>
          <w:rFonts w:ascii="Courier New" w:hAnsi="Courier New"/>
          <w:sz w:val="18"/>
        </w:rPr>
        <w:t>Day_06_Function_Practice_YourName.ipynb</w:t>
      </w:r>
    </w:p>
    <w:p w14:paraId="079C753C">
      <w:pPr>
        <w:ind w:left="360"/>
      </w:pPr>
      <w:r>
        <w:rPr>
          <w:rFonts w:ascii="Courier New" w:hAnsi="Courier New"/>
          <w:sz w:val="18"/>
        </w:rPr>
        <w:t>day_06_utility_module.py</w:t>
      </w:r>
    </w:p>
    <w:p w14:paraId="2CA62D2D">
      <w:pPr>
        <w:pStyle w:val="2"/>
      </w:pPr>
      <w:r>
        <w:t>Learning Goals</w:t>
      </w:r>
    </w:p>
    <w:p w14:paraId="37AD06E9">
      <w:pPr>
        <w:pStyle w:val="24"/>
      </w:pPr>
      <w:r>
        <w:t>Understand why functions are used in programming.</w:t>
      </w:r>
    </w:p>
    <w:p w14:paraId="7F7041A0">
      <w:pPr>
        <w:pStyle w:val="24"/>
      </w:pPr>
      <w:r>
        <w:t>Explain functions, parameters and return values in your own words.</w:t>
      </w:r>
    </w:p>
    <w:p w14:paraId="1584603C">
      <w:pPr>
        <w:pStyle w:val="24"/>
      </w:pPr>
      <w:r>
        <w:t>Create functions and call them correctly.</w:t>
      </w:r>
    </w:p>
    <w:p w14:paraId="41729CB1">
      <w:pPr>
        <w:pStyle w:val="24"/>
      </w:pPr>
      <w:r>
        <w:t>Pass information using parameters.</w:t>
      </w:r>
    </w:p>
    <w:p w14:paraId="48F2EB41">
      <w:pPr>
        <w:pStyle w:val="24"/>
      </w:pPr>
      <w:r>
        <w:t>Return results using return.</w:t>
      </w:r>
    </w:p>
    <w:p w14:paraId="754BBB3F">
      <w:pPr>
        <w:pStyle w:val="24"/>
      </w:pPr>
      <w:r>
        <w:t>Use default arguments.</w:t>
      </w:r>
    </w:p>
    <w:p w14:paraId="69D26B03">
      <w:pPr>
        <w:pStyle w:val="24"/>
      </w:pPr>
      <w:r>
        <w:t>Understand and use *args.</w:t>
      </w:r>
    </w:p>
    <w:p w14:paraId="44B0DB86">
      <w:pPr>
        <w:pStyle w:val="24"/>
      </w:pPr>
      <w:r>
        <w:t>Understand and use **kwargs.</w:t>
      </w:r>
    </w:p>
    <w:p w14:paraId="08AAE0AF">
      <w:pPr>
        <w:pStyle w:val="24"/>
      </w:pPr>
      <w:r>
        <w:t>Identify common function errors and improve the solution.</w:t>
      </w:r>
    </w:p>
    <w:p w14:paraId="78891899">
      <w:pPr>
        <w:pStyle w:val="24"/>
      </w:pPr>
      <w:r>
        <w:t>Refactor earlier loop programs into reusable functions.</w:t>
      </w:r>
    </w:p>
    <w:p w14:paraId="6F4C8381">
      <w:pPr>
        <w:pStyle w:val="2"/>
      </w:pPr>
      <w:r>
        <w:t>How to Use This Assignment</w:t>
      </w:r>
    </w:p>
    <w:p w14:paraId="7E26F217">
      <w:pPr>
        <w:pStyle w:val="30"/>
      </w:pPr>
      <w:r>
        <w:t>Read and understand the concept before coding.</w:t>
      </w:r>
    </w:p>
    <w:p w14:paraId="340194EC">
      <w:pPr>
        <w:pStyle w:val="30"/>
      </w:pPr>
      <w:r>
        <w:t>Write a small example before moving to the next concept.</w:t>
      </w:r>
    </w:p>
    <w:p w14:paraId="6C86FA66">
      <w:pPr>
        <w:pStyle w:val="30"/>
      </w:pPr>
      <w:r>
        <w:t>Predict what the function will return before running it.</w:t>
      </w:r>
    </w:p>
    <w:p w14:paraId="04E1BCD6">
      <w:pPr>
        <w:pStyle w:val="30"/>
      </w:pPr>
      <w:r>
        <w:t>Try changing the arguments and observe the result.</w:t>
      </w:r>
    </w:p>
    <w:p w14:paraId="0999C647">
      <w:pPr>
        <w:pStyle w:val="30"/>
      </w:pPr>
      <w:r>
        <w:t>Refactor repeated code instead of copying and pasting.</w:t>
      </w:r>
    </w:p>
    <w:p w14:paraId="34882A3F">
      <w:pPr>
        <w:pStyle w:val="30"/>
      </w:pPr>
      <w:r>
        <w:t>If you use AI for help, understand and explain the final solution yourself.</w:t>
      </w:r>
    </w:p>
    <w:p w14:paraId="3E1F9FA3">
      <w:pPr>
        <w:pStyle w:val="30"/>
      </w:pPr>
      <w:r>
        <w:t>Keep your final reusable functions in the utility module.</w:t>
      </w:r>
    </w:p>
    <w:p w14:paraId="09CA083E">
      <w:pPr>
        <w:pStyle w:val="2"/>
      </w:pPr>
      <w:r>
        <w:t>PART A – Understand Functions</w:t>
      </w:r>
    </w:p>
    <w:p w14:paraId="6EA03364">
      <w:pPr>
        <w:pStyle w:val="3"/>
      </w:pPr>
      <w:r>
        <w:t>1. What is a Function?</w:t>
      </w:r>
    </w:p>
    <w:p w14:paraId="0FA0F6DF">
      <w:r>
        <w:t>Think about: Why put code inside a function instead of writing it every time?</w:t>
      </w:r>
    </w:p>
    <w:p w14:paraId="39566F31">
      <w:pPr>
        <w:rPr>
          <w:rFonts w:hint="default"/>
          <w:lang w:val="en-IN"/>
        </w:rPr>
      </w:pPr>
      <w:r>
        <w:rPr>
          <w:rFonts w:hint="default"/>
          <w:lang w:val="en-IN"/>
        </w:rPr>
        <w:t>ANSWER: Because it is time waste to write every time when you need that function call from anywhere.to reduce the time complexity and space complexity.</w:t>
      </w:r>
    </w:p>
    <w:p w14:paraId="742E88F0">
      <w:pPr>
        <w:ind w:left="360"/>
        <w:rPr>
          <w:rFonts w:hint="default" w:ascii="Courier New" w:hAnsi="Courier New"/>
          <w:sz w:val="18"/>
          <w:lang w:val="en-IN"/>
        </w:rPr>
      </w:pPr>
      <w:r>
        <w:rPr>
          <w:rFonts w:ascii="Courier New" w:hAnsi="Courier New"/>
          <w:sz w:val="18"/>
        </w:rPr>
        <w:t>def greet():</w:t>
      </w:r>
      <w:r>
        <w:rPr>
          <w:rFonts w:ascii="Courier New" w:hAnsi="Courier New"/>
          <w:sz w:val="18"/>
        </w:rPr>
        <w:br w:type="textWrapping"/>
      </w:r>
      <w:r>
        <w:rPr>
          <w:rFonts w:ascii="Courier New" w:hAnsi="Courier New"/>
          <w:sz w:val="18"/>
        </w:rPr>
        <w:t xml:space="preserve">    print("Hello!")</w:t>
      </w:r>
      <w:r>
        <w:rPr>
          <w:rFonts w:ascii="Courier New" w:hAnsi="Courier New"/>
          <w:sz w:val="18"/>
        </w:rPr>
        <w:br w:type="textWrapping"/>
      </w:r>
      <w:r>
        <w:rPr>
          <w:rFonts w:ascii="Courier New" w:hAnsi="Courier New"/>
          <w:sz w:val="18"/>
        </w:rPr>
        <w:br w:type="textWrapping"/>
      </w:r>
      <w:r>
        <w:rPr>
          <w:rFonts w:ascii="Courier New" w:hAnsi="Courier New"/>
          <w:sz w:val="18"/>
        </w:rPr>
        <w:t>greet()</w:t>
      </w:r>
      <w:r>
        <w:rPr>
          <w:rFonts w:ascii="Courier New" w:hAnsi="Courier New"/>
          <w:sz w:val="18"/>
        </w:rPr>
        <w:br w:type="textWrapping"/>
      </w:r>
      <w:r>
        <w:rPr>
          <w:rFonts w:ascii="Courier New" w:hAnsi="Courier New"/>
          <w:sz w:val="18"/>
        </w:rPr>
        <w:t>greet()</w:t>
      </w:r>
      <w:r>
        <w:rPr>
          <w:rFonts w:hint="default" w:ascii="Courier New" w:hAnsi="Courier New"/>
          <w:sz w:val="18"/>
          <w:lang w:val="en-IN"/>
        </w:rPr>
        <w:t>-----------------------------&gt;Hello!</w:t>
      </w:r>
    </w:p>
    <w:p w14:paraId="0B579D0B">
      <w:pPr>
        <w:ind w:left="360"/>
        <w:rPr>
          <w:rFonts w:hint="default" w:ascii="Courier New" w:hAnsi="Courier New"/>
          <w:sz w:val="18"/>
          <w:lang w:val="en-IN"/>
        </w:rPr>
      </w:pPr>
      <w:r>
        <w:rPr>
          <w:rFonts w:hint="default" w:ascii="Courier New" w:hAnsi="Courier New"/>
          <w:sz w:val="18"/>
          <w:lang w:val="en-IN"/>
        </w:rPr>
        <w:t xml:space="preserve">                                     Hello!</w:t>
      </w:r>
    </w:p>
    <w:p w14:paraId="63C7E1E6">
      <w:r>
        <w:t>Explain: What is the function? What is the function call? How many times does it execute?</w:t>
      </w:r>
    </w:p>
    <w:p w14:paraId="1A4BCB87">
      <w:pPr>
        <w:rPr>
          <w:rFonts w:hint="default"/>
          <w:lang w:val="en-IN"/>
        </w:rPr>
      </w:pPr>
      <w:r>
        <w:rPr>
          <w:rFonts w:hint="default"/>
          <w:lang w:val="en-IN"/>
        </w:rPr>
        <w:t>Answer : function is a block of code to solve the problem instead of writing multiple of  time you can write once once run many times.function is nothing but we call the function when we need it.how many time we call that times of time it can run .</w:t>
      </w:r>
    </w:p>
    <w:p w14:paraId="1085B2BA">
      <w:pPr>
        <w:pStyle w:val="3"/>
      </w:pPr>
      <w:r>
        <w:t>2. Function with a Parameter</w:t>
      </w:r>
    </w:p>
    <w:p w14:paraId="3CC427C3">
      <w:pPr>
        <w:ind w:left="360"/>
        <w:rPr>
          <w:rFonts w:hint="default"/>
          <w:lang w:val="en-IN"/>
        </w:rPr>
      </w:pPr>
      <w:r>
        <w:rPr>
          <w:rFonts w:ascii="Courier New" w:hAnsi="Courier New"/>
          <w:sz w:val="18"/>
        </w:rPr>
        <w:t>def greet(name):</w:t>
      </w:r>
      <w:r>
        <w:rPr>
          <w:rFonts w:ascii="Courier New" w:hAnsi="Courier New"/>
          <w:sz w:val="18"/>
        </w:rPr>
        <w:br w:type="textWrapping"/>
      </w:r>
      <w:r>
        <w:rPr>
          <w:rFonts w:ascii="Courier New" w:hAnsi="Courier New"/>
          <w:sz w:val="18"/>
        </w:rPr>
        <w:t xml:space="preserve">    print("Hello", name)</w:t>
      </w:r>
      <w:r>
        <w:rPr>
          <w:rFonts w:ascii="Courier New" w:hAnsi="Courier New"/>
          <w:sz w:val="18"/>
        </w:rPr>
        <w:br w:type="textWrapping"/>
      </w:r>
      <w:r>
        <w:rPr>
          <w:rFonts w:ascii="Courier New" w:hAnsi="Courier New"/>
          <w:sz w:val="18"/>
        </w:rPr>
        <w:br w:type="textWrapping"/>
      </w:r>
      <w:r>
        <w:rPr>
          <w:rFonts w:ascii="Courier New" w:hAnsi="Courier New"/>
          <w:sz w:val="18"/>
        </w:rPr>
        <w:t>greet("Ravi")</w:t>
      </w:r>
      <w:r>
        <w:rPr>
          <w:rFonts w:hint="default" w:ascii="Courier New" w:hAnsi="Courier New"/>
          <w:sz w:val="18"/>
          <w:lang w:val="en-IN"/>
        </w:rPr>
        <w:t>-----------------&gt;Hello Ravi</w:t>
      </w:r>
      <w:r>
        <w:rPr>
          <w:rFonts w:ascii="Courier New" w:hAnsi="Courier New"/>
          <w:sz w:val="18"/>
        </w:rPr>
        <w:br w:type="textWrapping"/>
      </w:r>
      <w:r>
        <w:rPr>
          <w:rFonts w:ascii="Courier New" w:hAnsi="Courier New"/>
          <w:sz w:val="18"/>
        </w:rPr>
        <w:t>greet("Anita")</w:t>
      </w:r>
      <w:r>
        <w:rPr>
          <w:rFonts w:hint="default" w:ascii="Courier New" w:hAnsi="Courier New"/>
          <w:sz w:val="18"/>
          <w:lang w:val="en-IN"/>
        </w:rPr>
        <w:t>------------------&gt;Hello Anita</w:t>
      </w:r>
    </w:p>
    <w:p w14:paraId="71D4D002">
      <w:r>
        <w:t>Experiment by changing the values passed to name.</w:t>
      </w:r>
    </w:p>
    <w:p w14:paraId="4699EB62">
      <w:pPr>
        <w:rPr>
          <w:rFonts w:hint="default"/>
          <w:lang w:val="en-IN"/>
        </w:rPr>
      </w:pPr>
      <w:r>
        <w:rPr>
          <w:rFonts w:hint="default"/>
          <w:lang w:val="en-IN"/>
        </w:rPr>
        <w:t xml:space="preserve"> Greet(“Pavithra”)--------------------------------&gt;Hello Pavithra</w:t>
      </w:r>
    </w:p>
    <w:p w14:paraId="2CDDD57C">
      <w:pPr>
        <w:pStyle w:val="3"/>
      </w:pPr>
      <w:r>
        <w:t>3. Return Value</w:t>
      </w:r>
    </w:p>
    <w:p w14:paraId="4AFEC702">
      <w:pPr>
        <w:ind w:left="360"/>
        <w:rPr>
          <w:rFonts w:hint="default"/>
          <w:lang w:val="en-IN"/>
        </w:rPr>
      </w:pPr>
      <w:r>
        <w:rPr>
          <w:rFonts w:ascii="Courier New" w:hAnsi="Courier New"/>
          <w:sz w:val="18"/>
        </w:rPr>
        <w:t>def add(a, b):</w:t>
      </w:r>
      <w:r>
        <w:rPr>
          <w:rFonts w:ascii="Courier New" w:hAnsi="Courier New"/>
          <w:sz w:val="18"/>
        </w:rPr>
        <w:br w:type="textWrapping"/>
      </w:r>
      <w:r>
        <w:rPr>
          <w:rFonts w:ascii="Courier New" w:hAnsi="Courier New"/>
          <w:sz w:val="18"/>
        </w:rPr>
        <w:t xml:space="preserve">    return a + b</w:t>
      </w:r>
      <w:r>
        <w:rPr>
          <w:rFonts w:ascii="Courier New" w:hAnsi="Courier New"/>
          <w:sz w:val="18"/>
        </w:rPr>
        <w:br w:type="textWrapping"/>
      </w:r>
      <w:r>
        <w:rPr>
          <w:rFonts w:ascii="Courier New" w:hAnsi="Courier New"/>
          <w:sz w:val="18"/>
        </w:rPr>
        <w:br w:type="textWrapping"/>
      </w:r>
      <w:r>
        <w:rPr>
          <w:rFonts w:ascii="Courier New" w:hAnsi="Courier New"/>
          <w:sz w:val="18"/>
        </w:rPr>
        <w:t>result = add(10, 20)</w:t>
      </w:r>
      <w:r>
        <w:rPr>
          <w:rFonts w:ascii="Courier New" w:hAnsi="Courier New"/>
          <w:sz w:val="18"/>
        </w:rPr>
        <w:br w:type="textWrapping"/>
      </w:r>
      <w:r>
        <w:rPr>
          <w:rFonts w:ascii="Courier New" w:hAnsi="Courier New"/>
          <w:sz w:val="18"/>
        </w:rPr>
        <w:t>print(result)</w:t>
      </w:r>
      <w:r>
        <w:rPr>
          <w:rFonts w:hint="default" w:ascii="Courier New" w:hAnsi="Courier New"/>
          <w:sz w:val="18"/>
          <w:lang w:val="en-IN"/>
        </w:rPr>
        <w:t>--------------------&gt;30</w:t>
      </w:r>
    </w:p>
    <w:p w14:paraId="7011DD51">
      <w:r>
        <w:t>Explain the difference between print and return.</w:t>
      </w:r>
    </w:p>
    <w:p w14:paraId="02C4B12D">
      <w:pPr>
        <w:rPr>
          <w:rFonts w:hint="default"/>
          <w:lang w:val="en-IN"/>
        </w:rPr>
      </w:pPr>
      <w:r>
        <w:rPr>
          <w:rFonts w:hint="default"/>
          <w:lang w:val="en-IN"/>
        </w:rPr>
        <w:t>Return -------------------&gt;give to back to the function.</w:t>
      </w:r>
    </w:p>
    <w:p w14:paraId="689CF784">
      <w:pPr>
        <w:rPr>
          <w:rFonts w:hint="default"/>
          <w:lang w:val="en-IN"/>
        </w:rPr>
      </w:pPr>
      <w:r>
        <w:rPr>
          <w:rFonts w:hint="default"/>
          <w:lang w:val="en-IN"/>
        </w:rPr>
        <w:t>Print----------------------&gt;it displays the in output screen.</w:t>
      </w:r>
    </w:p>
    <w:p w14:paraId="4122C729">
      <w:pPr>
        <w:pStyle w:val="3"/>
      </w:pPr>
      <w:r>
        <w:t>4. Multiple Parameters</w:t>
      </w:r>
    </w:p>
    <w:p w14:paraId="5E73AB69">
      <w:pPr>
        <w:ind w:left="360"/>
        <w:rPr>
          <w:rFonts w:hint="default"/>
          <w:lang w:val="en-IN"/>
        </w:rPr>
      </w:pPr>
      <w:r>
        <w:rPr>
          <w:rFonts w:ascii="Courier New" w:hAnsi="Courier New"/>
          <w:sz w:val="18"/>
        </w:rPr>
        <w:t>def calculate_total(price, quantity):</w:t>
      </w:r>
      <w:r>
        <w:rPr>
          <w:rFonts w:ascii="Courier New" w:hAnsi="Courier New"/>
          <w:sz w:val="18"/>
        </w:rPr>
        <w:br w:type="textWrapping"/>
      </w:r>
      <w:r>
        <w:rPr>
          <w:rFonts w:ascii="Courier New" w:hAnsi="Courier New"/>
          <w:sz w:val="18"/>
        </w:rPr>
        <w:t xml:space="preserve">    return price * quantity</w:t>
      </w:r>
      <w:r>
        <w:rPr>
          <w:rFonts w:ascii="Courier New" w:hAnsi="Courier New"/>
          <w:sz w:val="18"/>
        </w:rPr>
        <w:br w:type="textWrapping"/>
      </w:r>
      <w:r>
        <w:rPr>
          <w:rFonts w:ascii="Courier New" w:hAnsi="Courier New"/>
          <w:sz w:val="18"/>
        </w:rPr>
        <w:br w:type="textWrapping"/>
      </w:r>
      <w:r>
        <w:rPr>
          <w:rFonts w:ascii="Courier New" w:hAnsi="Courier New"/>
          <w:sz w:val="18"/>
        </w:rPr>
        <w:t>print(calculate_total(100, 3))</w:t>
      </w:r>
      <w:r>
        <w:rPr>
          <w:rFonts w:hint="default" w:ascii="Courier New" w:hAnsi="Courier New"/>
          <w:sz w:val="18"/>
          <w:lang w:val="en-IN"/>
        </w:rPr>
        <w:t>-----------------------&gt;300</w:t>
      </w:r>
    </w:p>
    <w:p w14:paraId="3FEED514">
      <w:r>
        <w:t>Explain what each parameter represents.</w:t>
      </w:r>
    </w:p>
    <w:p w14:paraId="64BCBDD0">
      <w:pPr>
        <w:rPr>
          <w:rFonts w:hint="default"/>
          <w:lang w:val="en-IN"/>
        </w:rPr>
      </w:pPr>
      <w:r>
        <w:rPr>
          <w:rFonts w:hint="default"/>
          <w:lang w:val="en-IN"/>
        </w:rPr>
        <w:t>Price ------------&gt;100</w:t>
      </w:r>
    </w:p>
    <w:p w14:paraId="3CFE9F0B">
      <w:pPr>
        <w:rPr>
          <w:rFonts w:hint="default"/>
          <w:lang w:val="en-IN"/>
        </w:rPr>
      </w:pPr>
      <w:r>
        <w:rPr>
          <w:rFonts w:hint="default"/>
          <w:lang w:val="en-IN"/>
        </w:rPr>
        <w:t>Quantity----------&gt;3</w:t>
      </w:r>
    </w:p>
    <w:p w14:paraId="78B0137F">
      <w:pPr>
        <w:pStyle w:val="2"/>
      </w:pPr>
      <w:r>
        <w:t>PART B – Parameters vs Arguments</w:t>
      </w:r>
    </w:p>
    <w:p w14:paraId="70645970">
      <w:pPr>
        <w:pStyle w:val="24"/>
      </w:pPr>
      <w:r>
        <w:t>Parameter: the variable written in the function definition.</w:t>
      </w:r>
    </w:p>
    <w:p w14:paraId="041BDAA1">
      <w:pPr>
        <w:pStyle w:val="24"/>
      </w:pPr>
      <w:r>
        <w:t>Argument: the actual value passed when calling the function.</w:t>
      </w:r>
    </w:p>
    <w:p w14:paraId="5CE7A730">
      <w:pPr>
        <w:ind w:left="360"/>
        <w:rPr>
          <w:rFonts w:hint="default" w:ascii="Courier New" w:hAnsi="Courier New"/>
          <w:sz w:val="18"/>
          <w:lang w:val="en-IN"/>
        </w:rPr>
      </w:pPr>
      <w:r>
        <w:rPr>
          <w:rFonts w:ascii="Courier New" w:hAnsi="Courier New"/>
          <w:sz w:val="18"/>
        </w:rPr>
        <w:t>def introduce(name, age):</w:t>
      </w:r>
      <w:r>
        <w:rPr>
          <w:rFonts w:ascii="Courier New" w:hAnsi="Courier New"/>
          <w:sz w:val="18"/>
        </w:rPr>
        <w:br w:type="textWrapping"/>
      </w:r>
      <w:r>
        <w:rPr>
          <w:rFonts w:ascii="Courier New" w:hAnsi="Courier New"/>
          <w:sz w:val="18"/>
        </w:rPr>
        <w:t xml:space="preserve">    return f"{name} is {age} years old"</w:t>
      </w:r>
      <w:r>
        <w:rPr>
          <w:rFonts w:ascii="Courier New" w:hAnsi="Courier New"/>
          <w:sz w:val="18"/>
        </w:rPr>
        <w:br w:type="textWrapping"/>
      </w:r>
      <w:r>
        <w:rPr>
          <w:rFonts w:ascii="Courier New" w:hAnsi="Courier New"/>
          <w:sz w:val="18"/>
        </w:rPr>
        <w:br w:type="textWrapping"/>
      </w:r>
      <w:r>
        <w:rPr>
          <w:rFonts w:ascii="Courier New" w:hAnsi="Courier New"/>
          <w:sz w:val="18"/>
        </w:rPr>
        <w:t>introduce("Rahul", 21)</w:t>
      </w:r>
      <w:r>
        <w:rPr>
          <w:rFonts w:hint="default" w:ascii="Courier New" w:hAnsi="Courier New"/>
          <w:sz w:val="18"/>
          <w:lang w:val="en-IN"/>
        </w:rPr>
        <w:t>--------------------&gt; name and age are parameters</w:t>
      </w:r>
    </w:p>
    <w:p w14:paraId="70D88CB3">
      <w:pPr>
        <w:ind w:left="360"/>
        <w:rPr>
          <w:rFonts w:hint="default" w:ascii="Courier New" w:hAnsi="Courier New"/>
          <w:sz w:val="18"/>
          <w:lang w:val="en-IN"/>
        </w:rPr>
      </w:pPr>
      <w:r>
        <w:rPr>
          <w:rFonts w:hint="default" w:ascii="Courier New" w:hAnsi="Courier New"/>
          <w:sz w:val="18"/>
          <w:lang w:val="en-IN"/>
        </w:rPr>
        <w:t>And Rahul and 21 are arguments</w:t>
      </w:r>
    </w:p>
    <w:p w14:paraId="62351B4E">
      <w:r>
        <w:t>Write t</w:t>
      </w:r>
      <w:r>
        <w:rPr>
          <w:rFonts w:hint="default"/>
          <w:lang w:val="en-IN"/>
        </w:rPr>
        <w:t>wo</w:t>
      </w:r>
      <w:r>
        <w:t xml:space="preserve"> examples of your own and label parameters and arguments.</w:t>
      </w:r>
    </w:p>
    <w:p w14:paraId="39E6CA1D">
      <w:pPr>
        <w:rPr>
          <w:rFonts w:hint="default"/>
          <w:b w:val="0"/>
          <w:bCs w:val="0"/>
          <w:lang w:val="en-IN"/>
        </w:rPr>
      </w:pPr>
      <w:r>
        <w:rPr>
          <w:rFonts w:hint="default"/>
          <w:b w:val="0"/>
          <w:bCs w:val="0"/>
          <w:lang w:val="en-IN"/>
        </w:rPr>
        <w:t>def random(a):</w:t>
      </w:r>
    </w:p>
    <w:p w14:paraId="5C9B800A">
      <w:pPr>
        <w:rPr>
          <w:rFonts w:hint="default"/>
          <w:b w:val="0"/>
          <w:bCs w:val="0"/>
          <w:lang w:val="en-IN"/>
        </w:rPr>
      </w:pPr>
      <w:r>
        <w:rPr>
          <w:rFonts w:hint="default"/>
          <w:b w:val="0"/>
          <w:bCs w:val="0"/>
          <w:lang w:val="en-IN"/>
        </w:rPr>
        <w:t xml:space="preserve">   Print(a)</w:t>
      </w:r>
    </w:p>
    <w:p w14:paraId="7A326601">
      <w:pPr>
        <w:rPr>
          <w:rFonts w:hint="default"/>
          <w:b w:val="0"/>
          <w:bCs w:val="0"/>
          <w:lang w:val="en-IN"/>
        </w:rPr>
      </w:pPr>
      <w:r>
        <w:rPr>
          <w:rFonts w:hint="default"/>
          <w:b w:val="0"/>
          <w:bCs w:val="0"/>
          <w:lang w:val="en-IN"/>
        </w:rPr>
        <w:t>Random(15)---------------------&gt; a is parameter and 15 is arguments</w:t>
      </w:r>
    </w:p>
    <w:p w14:paraId="5CFD3CCB">
      <w:pPr>
        <w:rPr>
          <w:rFonts w:hint="default"/>
          <w:b w:val="0"/>
          <w:bCs w:val="0"/>
          <w:lang w:val="en-IN"/>
        </w:rPr>
      </w:pPr>
      <w:r>
        <w:rPr>
          <w:rFonts w:hint="default"/>
          <w:b w:val="0"/>
          <w:bCs w:val="0"/>
          <w:lang w:val="en-IN"/>
        </w:rPr>
        <w:t>def grade_of_student(grade)</w:t>
      </w:r>
    </w:p>
    <w:p w14:paraId="490D2B07">
      <w:pPr>
        <w:rPr>
          <w:rFonts w:hint="default"/>
          <w:b w:val="0"/>
          <w:bCs w:val="0"/>
          <w:lang w:val="en-IN"/>
        </w:rPr>
      </w:pPr>
      <w:r>
        <w:rPr>
          <w:rFonts w:hint="default"/>
          <w:b w:val="0"/>
          <w:bCs w:val="0"/>
          <w:lang w:val="en-IN"/>
        </w:rPr>
        <w:t xml:space="preserve">  return( grade)</w:t>
      </w:r>
    </w:p>
    <w:p w14:paraId="0E7CFC50">
      <w:pPr>
        <w:rPr>
          <w:rFonts w:hint="default"/>
          <w:b w:val="0"/>
          <w:bCs w:val="0"/>
          <w:lang w:val="en-IN"/>
        </w:rPr>
      </w:pPr>
      <w:r>
        <w:rPr>
          <w:rFonts w:hint="default"/>
          <w:b w:val="0"/>
          <w:bCs w:val="0"/>
          <w:lang w:val="en-IN"/>
        </w:rPr>
        <w:t>Print(grade(“A”))-----------------&gt;grade parameter and A is arguments</w:t>
      </w:r>
    </w:p>
    <w:p w14:paraId="780471C4">
      <w:pPr>
        <w:pStyle w:val="2"/>
      </w:pPr>
      <w:r>
        <w:t>PART C – Default Arguments</w:t>
      </w:r>
    </w:p>
    <w:p w14:paraId="027C5950">
      <w:pPr>
        <w:ind w:left="360"/>
        <w:rPr>
          <w:rFonts w:hint="default"/>
          <w:lang w:val="en-IN"/>
        </w:rPr>
      </w:pPr>
      <w:r>
        <w:rPr>
          <w:rFonts w:ascii="Courier New" w:hAnsi="Courier New"/>
          <w:sz w:val="18"/>
        </w:rPr>
        <w:t>def greet(name, city="Hyderabad"):</w:t>
      </w:r>
      <w:r>
        <w:rPr>
          <w:rFonts w:ascii="Courier New" w:hAnsi="Courier New"/>
          <w:sz w:val="18"/>
        </w:rPr>
        <w:br w:type="textWrapping"/>
      </w:r>
      <w:r>
        <w:rPr>
          <w:rFonts w:ascii="Courier New" w:hAnsi="Courier New"/>
          <w:sz w:val="18"/>
        </w:rPr>
        <w:t xml:space="preserve">    return f"{name} lives in {city}"</w:t>
      </w:r>
      <w:r>
        <w:rPr>
          <w:rFonts w:ascii="Courier New" w:hAnsi="Courier New"/>
          <w:sz w:val="18"/>
        </w:rPr>
        <w:br w:type="textWrapping"/>
      </w:r>
      <w:r>
        <w:rPr>
          <w:rFonts w:ascii="Courier New" w:hAnsi="Courier New"/>
          <w:sz w:val="18"/>
        </w:rPr>
        <w:br w:type="textWrapping"/>
      </w:r>
      <w:r>
        <w:rPr>
          <w:rFonts w:ascii="Courier New" w:hAnsi="Courier New"/>
          <w:sz w:val="18"/>
        </w:rPr>
        <w:t>print(greet("Ravi"))</w:t>
      </w:r>
      <w:r>
        <w:rPr>
          <w:rFonts w:hint="default" w:ascii="Courier New" w:hAnsi="Courier New"/>
          <w:sz w:val="18"/>
          <w:lang w:val="en-IN"/>
        </w:rPr>
        <w:t>----------------------------&gt;Ravi lives in Hyderabad</w:t>
      </w:r>
      <w:r>
        <w:rPr>
          <w:rFonts w:ascii="Courier New" w:hAnsi="Courier New"/>
          <w:sz w:val="18"/>
        </w:rPr>
        <w:br w:type="textWrapping"/>
      </w:r>
      <w:r>
        <w:rPr>
          <w:rFonts w:ascii="Courier New" w:hAnsi="Courier New"/>
          <w:sz w:val="18"/>
        </w:rPr>
        <w:t>print(greet("Anita", "Bangalore"))</w:t>
      </w:r>
      <w:r>
        <w:rPr>
          <w:rFonts w:hint="default" w:ascii="Courier New" w:hAnsi="Courier New"/>
          <w:sz w:val="18"/>
          <w:lang w:val="en-IN"/>
        </w:rPr>
        <w:t>-----------------&gt;Anita lives in Bangalore</w:t>
      </w:r>
    </w:p>
    <w:p w14:paraId="723E5D6F">
      <w:pPr>
        <w:pStyle w:val="24"/>
      </w:pPr>
      <w:r>
        <w:t>What happens when city is not provided?</w:t>
      </w:r>
    </w:p>
    <w:p w14:paraId="4CAFF8FF">
      <w:pPr>
        <w:pStyle w:val="24"/>
        <w:numPr>
          <w:numId w:val="0"/>
        </w:numPr>
        <w:ind w:leftChars="0"/>
        <w:rPr>
          <w:rFonts w:hint="default"/>
          <w:lang w:val="en-IN"/>
        </w:rPr>
      </w:pPr>
      <w:r>
        <w:rPr>
          <w:rFonts w:hint="default"/>
          <w:lang w:val="en-IN"/>
        </w:rPr>
        <w:t xml:space="preserve">    It take default value Hyderabad </w:t>
      </w:r>
    </w:p>
    <w:p w14:paraId="5190D1E1">
      <w:pPr>
        <w:pStyle w:val="24"/>
      </w:pPr>
      <w:r>
        <w:t>What happens when city is provided?</w:t>
      </w:r>
    </w:p>
    <w:p w14:paraId="26C4DFDA">
      <w:pPr>
        <w:pStyle w:val="24"/>
        <w:numPr>
          <w:numId w:val="0"/>
        </w:numPr>
        <w:ind w:leftChars="0"/>
        <w:rPr>
          <w:rFonts w:hint="default"/>
          <w:lang w:val="en-IN"/>
        </w:rPr>
      </w:pPr>
      <w:r>
        <w:rPr>
          <w:rFonts w:hint="default"/>
          <w:lang w:val="en-IN"/>
        </w:rPr>
        <w:t xml:space="preserve">   It take which is provide by us.</w:t>
      </w:r>
    </w:p>
    <w:p w14:paraId="3AF8BC82">
      <w:pPr>
        <w:pStyle w:val="24"/>
      </w:pPr>
      <w:r>
        <w:t>Why are default arguments useful?</w:t>
      </w:r>
    </w:p>
    <w:p w14:paraId="7E616296">
      <w:pPr>
        <w:pStyle w:val="24"/>
        <w:numPr>
          <w:numId w:val="0"/>
        </w:numPr>
        <w:ind w:leftChars="0"/>
        <w:rPr>
          <w:rFonts w:hint="default"/>
          <w:lang w:val="en-IN"/>
        </w:rPr>
      </w:pPr>
      <w:r>
        <w:rPr>
          <w:rFonts w:hint="default"/>
          <w:lang w:val="en-IN"/>
        </w:rPr>
        <w:t xml:space="preserve">    Most of the argument is that value but rarely changes so we use the default argument.</w:t>
      </w:r>
    </w:p>
    <w:p w14:paraId="595D7A13">
      <w:r>
        <w:t xml:space="preserve">Create at least </w:t>
      </w:r>
      <w:r>
        <w:rPr>
          <w:rFonts w:hint="default"/>
          <w:lang w:val="en-IN"/>
        </w:rPr>
        <w:t>2</w:t>
      </w:r>
      <w:r>
        <w:t xml:space="preserve"> functions using default arguments.</w:t>
      </w:r>
    </w:p>
    <w:p w14:paraId="5C1D151B">
      <w:pPr>
        <w:rPr>
          <w:rFonts w:hint="default"/>
          <w:lang w:val="en-IN"/>
        </w:rPr>
      </w:pPr>
      <w:r>
        <w:rPr>
          <w:rFonts w:hint="default"/>
          <w:lang w:val="en-IN"/>
        </w:rPr>
        <w:t>def introduce(name,age=21)</w:t>
      </w:r>
    </w:p>
    <w:p w14:paraId="3051D927">
      <w:pPr>
        <w:rPr>
          <w:rFonts w:hint="default"/>
          <w:lang w:val="en-IN"/>
        </w:rPr>
      </w:pPr>
      <w:r>
        <w:rPr>
          <w:rFonts w:hint="default"/>
          <w:lang w:val="en-IN"/>
        </w:rPr>
        <w:t xml:space="preserve">     print(name,”age is “,age)</w:t>
      </w:r>
    </w:p>
    <w:p w14:paraId="6CB57434">
      <w:pPr>
        <w:rPr>
          <w:rFonts w:hint="default"/>
          <w:lang w:val="en-IN"/>
        </w:rPr>
      </w:pPr>
      <w:r>
        <w:rPr>
          <w:rFonts w:hint="default"/>
          <w:lang w:val="en-IN"/>
        </w:rPr>
        <w:t>introduce(“pavithra”)----------------&gt;pavithra age is 21</w:t>
      </w:r>
    </w:p>
    <w:p w14:paraId="3981262D">
      <w:pPr>
        <w:rPr>
          <w:rFonts w:hint="default"/>
          <w:lang w:val="en-IN"/>
        </w:rPr>
      </w:pPr>
      <w:r>
        <w:rPr>
          <w:rFonts w:hint="default"/>
          <w:lang w:val="en-IN"/>
        </w:rPr>
        <w:t>introduce(“Venky”,20)-------------&gt;Venky age is 20</w:t>
      </w:r>
    </w:p>
    <w:p w14:paraId="7C7AF3F2">
      <w:pPr>
        <w:rPr>
          <w:rFonts w:hint="default"/>
          <w:lang w:val="en-IN"/>
        </w:rPr>
      </w:pPr>
      <w:r>
        <w:rPr>
          <w:rFonts w:hint="default"/>
          <w:lang w:val="en-IN"/>
        </w:rPr>
        <w:t>def cal_sum(a,b=10)</w:t>
      </w:r>
    </w:p>
    <w:p w14:paraId="1B641724">
      <w:pPr>
        <w:rPr>
          <w:rFonts w:hint="default"/>
          <w:lang w:val="en-IN"/>
        </w:rPr>
      </w:pPr>
      <w:r>
        <w:rPr>
          <w:rFonts w:hint="default"/>
          <w:lang w:val="en-IN"/>
        </w:rPr>
        <w:t xml:space="preserve">   return a+b</w:t>
      </w:r>
    </w:p>
    <w:p w14:paraId="1DFD6E28">
      <w:pPr>
        <w:rPr>
          <w:rFonts w:hint="default"/>
          <w:lang w:val="en-IN"/>
        </w:rPr>
      </w:pPr>
      <w:r>
        <w:rPr>
          <w:rFonts w:hint="default"/>
          <w:lang w:val="en-IN"/>
        </w:rPr>
        <w:t>total=cal_sum(23)</w:t>
      </w:r>
    </w:p>
    <w:p w14:paraId="1D1ADD3E">
      <w:pPr>
        <w:rPr>
          <w:rFonts w:hint="default"/>
          <w:lang w:val="en-IN"/>
        </w:rPr>
      </w:pPr>
      <w:r>
        <w:rPr>
          <w:rFonts w:hint="default"/>
          <w:lang w:val="en-IN"/>
        </w:rPr>
        <w:t>Print(total)---------------------------&gt;33 where the default b value is 10</w:t>
      </w:r>
    </w:p>
    <w:p w14:paraId="13F87A69">
      <w:pPr>
        <w:rPr>
          <w:rFonts w:hint="default"/>
          <w:lang w:val="en-IN"/>
        </w:rPr>
      </w:pPr>
    </w:p>
    <w:p w14:paraId="492B7889">
      <w:pPr>
        <w:pStyle w:val="2"/>
      </w:pPr>
      <w:r>
        <w:t>PART D – *args</w:t>
      </w:r>
    </w:p>
    <w:p w14:paraId="2FBCA7C7">
      <w:r>
        <w:t>Understand *args as a way to receive a variable number of positional arguments.</w:t>
      </w:r>
    </w:p>
    <w:p w14:paraId="6813038A">
      <w:pPr>
        <w:ind w:left="360"/>
        <w:rPr>
          <w:rFonts w:hint="default"/>
          <w:lang w:val="en-IN"/>
        </w:rPr>
      </w:pPr>
      <w:r>
        <w:rPr>
          <w:rFonts w:ascii="Courier New" w:hAnsi="Courier New"/>
          <w:sz w:val="18"/>
        </w:rPr>
        <w:t>def add_all(*numbers):</w:t>
      </w:r>
      <w:r>
        <w:rPr>
          <w:rFonts w:ascii="Courier New" w:hAnsi="Courier New"/>
          <w:sz w:val="18"/>
        </w:rPr>
        <w:br w:type="textWrapping"/>
      </w:r>
      <w:r>
        <w:rPr>
          <w:rFonts w:ascii="Courier New" w:hAnsi="Courier New"/>
          <w:sz w:val="18"/>
        </w:rPr>
        <w:t xml:space="preserve">    total = 0</w:t>
      </w:r>
      <w:r>
        <w:rPr>
          <w:rFonts w:ascii="Courier New" w:hAnsi="Courier New"/>
          <w:sz w:val="18"/>
        </w:rPr>
        <w:br w:type="textWrapping"/>
      </w:r>
      <w:r>
        <w:rPr>
          <w:rFonts w:ascii="Courier New" w:hAnsi="Courier New"/>
          <w:sz w:val="18"/>
        </w:rPr>
        <w:t xml:space="preserve">    for number in numbers:</w:t>
      </w:r>
      <w:r>
        <w:rPr>
          <w:rFonts w:ascii="Courier New" w:hAnsi="Courier New"/>
          <w:sz w:val="18"/>
        </w:rPr>
        <w:br w:type="textWrapping"/>
      </w:r>
      <w:r>
        <w:rPr>
          <w:rFonts w:ascii="Courier New" w:hAnsi="Courier New"/>
          <w:sz w:val="18"/>
        </w:rPr>
        <w:t xml:space="preserve">        total += number</w:t>
      </w:r>
      <w:r>
        <w:rPr>
          <w:rFonts w:ascii="Courier New" w:hAnsi="Courier New"/>
          <w:sz w:val="18"/>
        </w:rPr>
        <w:br w:type="textWrapping"/>
      </w:r>
      <w:r>
        <w:rPr>
          <w:rFonts w:ascii="Courier New" w:hAnsi="Courier New"/>
          <w:sz w:val="18"/>
        </w:rPr>
        <w:t xml:space="preserve">    return total</w:t>
      </w:r>
      <w:r>
        <w:rPr>
          <w:rFonts w:ascii="Courier New" w:hAnsi="Courier New"/>
          <w:sz w:val="18"/>
        </w:rPr>
        <w:br w:type="textWrapping"/>
      </w:r>
      <w:r>
        <w:rPr>
          <w:rFonts w:ascii="Courier New" w:hAnsi="Courier New"/>
          <w:sz w:val="18"/>
        </w:rPr>
        <w:br w:type="textWrapping"/>
      </w:r>
      <w:r>
        <w:rPr>
          <w:rFonts w:ascii="Courier New" w:hAnsi="Courier New"/>
          <w:sz w:val="18"/>
        </w:rPr>
        <w:t>print(add_all(10, 20))</w:t>
      </w:r>
      <w:r>
        <w:rPr>
          <w:rFonts w:hint="default" w:ascii="Courier New" w:hAnsi="Courier New"/>
          <w:sz w:val="18"/>
          <w:lang w:val="en-IN"/>
        </w:rPr>
        <w:t>--------------------&gt;30</w:t>
      </w:r>
      <w:r>
        <w:rPr>
          <w:rFonts w:ascii="Courier New" w:hAnsi="Courier New"/>
          <w:sz w:val="18"/>
        </w:rPr>
        <w:br w:type="textWrapping"/>
      </w:r>
      <w:r>
        <w:rPr>
          <w:rFonts w:ascii="Courier New" w:hAnsi="Courier New"/>
          <w:sz w:val="18"/>
        </w:rPr>
        <w:t>print(add_all(10, 20, 30, 40))</w:t>
      </w:r>
      <w:r>
        <w:rPr>
          <w:rFonts w:hint="default" w:ascii="Courier New" w:hAnsi="Courier New"/>
          <w:sz w:val="18"/>
          <w:lang w:val="en-IN"/>
        </w:rPr>
        <w:t>-------------------------&gt;100</w:t>
      </w:r>
    </w:p>
    <w:p w14:paraId="7A665CB7">
      <w:r>
        <w:t>Experiment with 0, 1, 2 and many arguments. Explain what *args gives you inside the function.</w:t>
      </w:r>
    </w:p>
    <w:p w14:paraId="7F5A79B0">
      <w:pPr>
        <w:rPr>
          <w:rFonts w:hint="default"/>
          <w:lang w:val="en-IN"/>
        </w:rPr>
      </w:pPr>
      <w:r>
        <w:rPr>
          <w:rFonts w:hint="default"/>
          <w:lang w:val="en-IN"/>
        </w:rPr>
        <w:t>Because the user want some time to sum 2 numbers some time more then 2 so when you give the *number it take how many number he want from his.</w:t>
      </w:r>
    </w:p>
    <w:p w14:paraId="2F1539E1">
      <w:pPr>
        <w:pStyle w:val="2"/>
      </w:pPr>
      <w:r>
        <w:t>PART E – **kwargs</w:t>
      </w:r>
    </w:p>
    <w:p w14:paraId="534067DB">
      <w:r>
        <w:t>Understand **kwargs as a way to receive a variable number of keyword arguments.</w:t>
      </w:r>
    </w:p>
    <w:p w14:paraId="3BB4FEE5">
      <w:pPr>
        <w:ind w:left="360"/>
        <w:rPr>
          <w:rFonts w:ascii="Courier New" w:hAnsi="Courier New"/>
          <w:sz w:val="18"/>
        </w:rPr>
      </w:pPr>
      <w:r>
        <w:rPr>
          <w:rFonts w:ascii="Courier New" w:hAnsi="Courier New"/>
          <w:sz w:val="18"/>
        </w:rPr>
        <w:t>def show_profile(**details):</w:t>
      </w:r>
      <w:r>
        <w:rPr>
          <w:rFonts w:ascii="Courier New" w:hAnsi="Courier New"/>
          <w:sz w:val="18"/>
        </w:rPr>
        <w:br w:type="textWrapping"/>
      </w:r>
      <w:r>
        <w:rPr>
          <w:rFonts w:ascii="Courier New" w:hAnsi="Courier New"/>
          <w:sz w:val="18"/>
        </w:rPr>
        <w:t xml:space="preserve">    for key, value in details.items():</w:t>
      </w:r>
      <w:r>
        <w:rPr>
          <w:rFonts w:ascii="Courier New" w:hAnsi="Courier New"/>
          <w:sz w:val="18"/>
        </w:rPr>
        <w:br w:type="textWrapping"/>
      </w:r>
      <w:r>
        <w:rPr>
          <w:rFonts w:ascii="Courier New" w:hAnsi="Courier New"/>
          <w:sz w:val="18"/>
        </w:rPr>
        <w:t xml:space="preserve">        print(key, ":", value)</w:t>
      </w:r>
      <w:r>
        <w:rPr>
          <w:rFonts w:ascii="Courier New" w:hAnsi="Courier New"/>
          <w:sz w:val="18"/>
        </w:rPr>
        <w:br w:type="textWrapping"/>
      </w:r>
      <w:r>
        <w:rPr>
          <w:rFonts w:ascii="Courier New" w:hAnsi="Courier New"/>
          <w:sz w:val="18"/>
        </w:rPr>
        <w:br w:type="textWrapping"/>
      </w:r>
      <w:r>
        <w:rPr>
          <w:rFonts w:ascii="Courier New" w:hAnsi="Courier New"/>
          <w:sz w:val="18"/>
        </w:rPr>
        <w:t>show_profile(name="Ravi", age=21, city="Hyderabad")</w:t>
      </w:r>
    </w:p>
    <w:p w14:paraId="45C2DF9A">
      <w:pPr>
        <w:ind w:left="360"/>
        <w:rPr>
          <w:rFonts w:hint="default" w:ascii="Courier New" w:hAnsi="Courier New"/>
          <w:sz w:val="18"/>
          <w:lang w:val="en-IN"/>
        </w:rPr>
      </w:pPr>
      <w:r>
        <w:rPr>
          <w:rFonts w:hint="default" w:ascii="Courier New" w:hAnsi="Courier New"/>
          <w:b/>
          <w:bCs/>
          <w:sz w:val="18"/>
          <w:lang w:val="en-IN"/>
        </w:rPr>
        <w:t>Output</w:t>
      </w:r>
      <w:r>
        <w:rPr>
          <w:rFonts w:hint="default" w:ascii="Courier New" w:hAnsi="Courier New"/>
          <w:sz w:val="18"/>
          <w:lang w:val="en-IN"/>
        </w:rPr>
        <w:t>:</w:t>
      </w:r>
    </w:p>
    <w:p w14:paraId="0549EBBB">
      <w:pPr>
        <w:ind w:left="360"/>
        <w:rPr>
          <w:rFonts w:hint="default" w:ascii="Courier New" w:hAnsi="Courier New"/>
          <w:sz w:val="18"/>
          <w:lang w:val="en-IN"/>
        </w:rPr>
      </w:pPr>
      <w:r>
        <w:rPr>
          <w:rFonts w:hint="default" w:ascii="Courier New" w:hAnsi="Courier New"/>
          <w:sz w:val="18"/>
          <w:lang w:val="en-IN"/>
        </w:rPr>
        <w:t>name:Ravi</w:t>
      </w:r>
    </w:p>
    <w:p w14:paraId="690570C5">
      <w:pPr>
        <w:ind w:left="360"/>
        <w:rPr>
          <w:rFonts w:hint="default" w:ascii="Courier New" w:hAnsi="Courier New"/>
          <w:sz w:val="18"/>
          <w:lang w:val="en-IN"/>
        </w:rPr>
      </w:pPr>
      <w:r>
        <w:rPr>
          <w:rFonts w:hint="default" w:ascii="Courier New" w:hAnsi="Courier New"/>
          <w:sz w:val="18"/>
          <w:lang w:val="en-IN"/>
        </w:rPr>
        <w:t>age:21</w:t>
      </w:r>
    </w:p>
    <w:p w14:paraId="6AF0CDA9">
      <w:pPr>
        <w:ind w:left="360"/>
        <w:rPr>
          <w:rFonts w:hint="default" w:ascii="Courier New" w:hAnsi="Courier New"/>
          <w:sz w:val="18"/>
          <w:lang w:val="en-IN"/>
        </w:rPr>
      </w:pPr>
      <w:r>
        <w:rPr>
          <w:rFonts w:hint="default" w:ascii="Courier New" w:hAnsi="Courier New"/>
          <w:sz w:val="18"/>
          <w:lang w:val="en-IN"/>
        </w:rPr>
        <w:t xml:space="preserve">city:Hyderabad                                                       </w:t>
      </w:r>
    </w:p>
    <w:p w14:paraId="6EAD3529">
      <w:r>
        <w:t>Add/remove profile details and explain what data you receive inside the function.</w:t>
      </w:r>
    </w:p>
    <w:p w14:paraId="5B376A06">
      <w:pPr>
        <w:rPr>
          <w:rFonts w:hint="default"/>
          <w:lang w:val="en-IN"/>
        </w:rPr>
      </w:pPr>
      <w:r>
        <w:rPr>
          <w:rFonts w:hint="default"/>
          <w:lang w:val="en-IN"/>
        </w:rPr>
        <w:t xml:space="preserve">If we want to add additional details we can pass when we call it </w:t>
      </w:r>
    </w:p>
    <w:p w14:paraId="0CE88F2D">
      <w:pPr>
        <w:rPr>
          <w:rFonts w:hint="default"/>
          <w:lang w:val="en-IN"/>
        </w:rPr>
      </w:pPr>
      <w:r>
        <w:rPr>
          <w:rFonts w:hint="default"/>
          <w:lang w:val="en-IN"/>
        </w:rPr>
        <w:t>If we want to remove the details we don’t pass the details when we call it</w:t>
      </w:r>
    </w:p>
    <w:p w14:paraId="30620C1E">
      <w:pPr>
        <w:rPr>
          <w:rFonts w:hint="default"/>
          <w:lang w:val="en-IN"/>
        </w:rPr>
      </w:pPr>
      <w:r>
        <w:rPr>
          <w:rFonts w:hint="default"/>
          <w:lang w:val="en-IN"/>
        </w:rPr>
        <w:t>We can receive the data in the dictionary type</w:t>
      </w:r>
    </w:p>
    <w:p w14:paraId="0948DD6F">
      <w:pPr>
        <w:pStyle w:val="2"/>
      </w:pPr>
      <w:r>
        <w:t>PART F – Combine the Concepts</w:t>
      </w:r>
    </w:p>
    <w:p w14:paraId="4772D31F">
      <w:pPr>
        <w:ind w:left="360"/>
        <w:rPr>
          <w:rFonts w:ascii="Courier New" w:hAnsi="Courier New"/>
          <w:sz w:val="18"/>
        </w:rPr>
      </w:pPr>
      <w:r>
        <w:rPr>
          <w:rFonts w:ascii="Courier New" w:hAnsi="Courier New"/>
          <w:sz w:val="18"/>
        </w:rPr>
        <w:t>def create_profile(name, city="Hyderabad", *skills, **details):</w:t>
      </w:r>
      <w:r>
        <w:rPr>
          <w:rFonts w:ascii="Courier New" w:hAnsi="Courier New"/>
          <w:sz w:val="18"/>
        </w:rPr>
        <w:br w:type="textWrapping"/>
      </w:r>
      <w:r>
        <w:rPr>
          <w:rFonts w:ascii="Courier New" w:hAnsi="Courier New"/>
          <w:sz w:val="18"/>
        </w:rPr>
        <w:t xml:space="preserve">    print("Name:", name)</w:t>
      </w:r>
      <w:r>
        <w:rPr>
          <w:rFonts w:ascii="Courier New" w:hAnsi="Courier New"/>
          <w:sz w:val="18"/>
        </w:rPr>
        <w:br w:type="textWrapping"/>
      </w:r>
      <w:r>
        <w:rPr>
          <w:rFonts w:ascii="Courier New" w:hAnsi="Courier New"/>
          <w:sz w:val="18"/>
        </w:rPr>
        <w:t xml:space="preserve">    print("City:", city)</w:t>
      </w:r>
      <w:r>
        <w:rPr>
          <w:rFonts w:ascii="Courier New" w:hAnsi="Courier New"/>
          <w:sz w:val="18"/>
        </w:rPr>
        <w:br w:type="textWrapping"/>
      </w:r>
      <w:r>
        <w:rPr>
          <w:rFonts w:ascii="Courier New" w:hAnsi="Courier New"/>
          <w:sz w:val="18"/>
        </w:rPr>
        <w:t xml:space="preserve">    print("Skills:", skills)</w:t>
      </w:r>
      <w:r>
        <w:rPr>
          <w:rFonts w:ascii="Courier New" w:hAnsi="Courier New"/>
          <w:sz w:val="18"/>
        </w:rPr>
        <w:br w:type="textWrapping"/>
      </w:r>
      <w:r>
        <w:rPr>
          <w:rFonts w:ascii="Courier New" w:hAnsi="Courier New"/>
          <w:sz w:val="18"/>
        </w:rPr>
        <w:t xml:space="preserve">    print("Other Details:", details)</w:t>
      </w:r>
      <w:r>
        <w:rPr>
          <w:rFonts w:ascii="Courier New" w:hAnsi="Courier New"/>
          <w:sz w:val="18"/>
        </w:rPr>
        <w:br w:type="textWrapping"/>
      </w:r>
      <w:r>
        <w:rPr>
          <w:rFonts w:ascii="Courier New" w:hAnsi="Courier New"/>
          <w:sz w:val="18"/>
        </w:rPr>
        <w:br w:type="textWrapping"/>
      </w:r>
      <w:r>
        <w:rPr>
          <w:rFonts w:ascii="Courier New" w:hAnsi="Courier New"/>
          <w:sz w:val="18"/>
        </w:rPr>
        <w:t>create_profile("Ravi", "Bangalore", "Python", "React", age=21, college="ABC Engineering College")</w:t>
      </w:r>
    </w:p>
    <w:p w14:paraId="1B9434AD">
      <w:pPr>
        <w:ind w:left="360"/>
        <w:rPr>
          <w:rFonts w:hint="default" w:ascii="Courier New" w:hAnsi="Courier New"/>
          <w:sz w:val="18"/>
          <w:lang w:val="en-IN"/>
        </w:rPr>
      </w:pPr>
      <w:r>
        <w:rPr>
          <w:rFonts w:hint="default" w:ascii="Courier New" w:hAnsi="Courier New"/>
          <w:sz w:val="18"/>
          <w:lang w:val="en-IN"/>
        </w:rPr>
        <w:t>Output:</w:t>
      </w:r>
    </w:p>
    <w:p w14:paraId="25C206A1">
      <w:pPr>
        <w:ind w:left="360"/>
        <w:rPr>
          <w:rFonts w:hint="default" w:ascii="Courier New" w:hAnsi="Courier New"/>
          <w:sz w:val="18"/>
          <w:lang w:val="en-IN"/>
        </w:rPr>
      </w:pPr>
      <w:r>
        <w:rPr>
          <w:rFonts w:hint="default" w:ascii="Courier New" w:hAnsi="Courier New"/>
          <w:sz w:val="18"/>
          <w:lang w:val="en-IN"/>
        </w:rPr>
        <w:t>Name:Ravi</w:t>
      </w:r>
    </w:p>
    <w:p w14:paraId="09803293">
      <w:pPr>
        <w:ind w:left="360"/>
        <w:rPr>
          <w:rFonts w:hint="default" w:ascii="Courier New" w:hAnsi="Courier New"/>
          <w:sz w:val="18"/>
          <w:lang w:val="en-IN"/>
        </w:rPr>
      </w:pPr>
      <w:r>
        <w:rPr>
          <w:rFonts w:hint="default" w:ascii="Courier New" w:hAnsi="Courier New"/>
          <w:sz w:val="18"/>
          <w:lang w:val="en-IN"/>
        </w:rPr>
        <w:t>City:Bangalore</w:t>
      </w:r>
    </w:p>
    <w:p w14:paraId="1251766E">
      <w:pPr>
        <w:ind w:left="360"/>
        <w:rPr>
          <w:rFonts w:hint="default" w:ascii="Courier New" w:hAnsi="Courier New"/>
          <w:sz w:val="18"/>
          <w:lang w:val="en-IN"/>
        </w:rPr>
      </w:pPr>
      <w:r>
        <w:rPr>
          <w:rFonts w:hint="default" w:ascii="Courier New" w:hAnsi="Courier New"/>
          <w:sz w:val="18"/>
          <w:lang w:val="en-IN"/>
        </w:rPr>
        <w:t>Skils:(Python,React)</w:t>
      </w:r>
    </w:p>
    <w:p w14:paraId="2AF258E4">
      <w:pPr>
        <w:ind w:left="360"/>
        <w:rPr>
          <w:rFonts w:hint="default" w:ascii="Courier New" w:hAnsi="Courier New"/>
          <w:sz w:val="18"/>
          <w:lang w:val="en-IN"/>
        </w:rPr>
      </w:pPr>
      <w:r>
        <w:rPr>
          <w:rFonts w:hint="default" w:ascii="Courier New" w:hAnsi="Courier New"/>
          <w:sz w:val="18"/>
          <w:lang w:val="en-IN"/>
        </w:rPr>
        <w:t>Other Details:{</w:t>
      </w:r>
      <w:r>
        <w:rPr>
          <w:rFonts w:ascii="Courier New" w:hAnsi="Courier New"/>
          <w:sz w:val="18"/>
        </w:rPr>
        <w:t>age=21, college="ABC Engineering College"</w:t>
      </w:r>
      <w:r>
        <w:rPr>
          <w:rFonts w:hint="default" w:ascii="Courier New" w:hAnsi="Courier New"/>
          <w:sz w:val="18"/>
          <w:lang w:val="en-IN"/>
        </w:rPr>
        <w:t>}</w:t>
      </w:r>
    </w:p>
    <w:p w14:paraId="068F80F9">
      <w:r>
        <w:t>Modify this example and explain what each part receives.</w:t>
      </w:r>
    </w:p>
    <w:p w14:paraId="09A645C8">
      <w:pPr>
        <w:rPr>
          <w:rFonts w:ascii="Courier New" w:hAnsi="Courier New"/>
          <w:sz w:val="18"/>
        </w:rPr>
      </w:pPr>
      <w:r>
        <w:rPr>
          <w:rFonts w:ascii="Courier New" w:hAnsi="Courier New"/>
          <w:sz w:val="18"/>
        </w:rPr>
        <w:t>create_profile("</w:t>
      </w:r>
      <w:r>
        <w:rPr>
          <w:rFonts w:hint="default" w:ascii="Courier New" w:hAnsi="Courier New"/>
          <w:sz w:val="18"/>
          <w:lang w:val="en-IN"/>
        </w:rPr>
        <w:t>Pavithra</w:t>
      </w:r>
      <w:r>
        <w:rPr>
          <w:rFonts w:ascii="Courier New" w:hAnsi="Courier New"/>
          <w:sz w:val="18"/>
        </w:rPr>
        <w:t>", "</w:t>
      </w:r>
      <w:r>
        <w:rPr>
          <w:rFonts w:hint="default" w:ascii="Courier New" w:hAnsi="Courier New"/>
          <w:sz w:val="18"/>
          <w:lang w:val="en-IN"/>
        </w:rPr>
        <w:t>Nellore</w:t>
      </w:r>
      <w:r>
        <w:rPr>
          <w:rFonts w:ascii="Courier New" w:hAnsi="Courier New"/>
          <w:sz w:val="18"/>
        </w:rPr>
        <w:t>", "Python", "</w:t>
      </w:r>
      <w:r>
        <w:rPr>
          <w:rFonts w:hint="default" w:ascii="Courier New" w:hAnsi="Courier New"/>
          <w:sz w:val="18"/>
          <w:lang w:val="en-IN"/>
        </w:rPr>
        <w:t>java</w:t>
      </w:r>
      <w:r>
        <w:rPr>
          <w:rFonts w:ascii="Courier New" w:hAnsi="Courier New"/>
          <w:sz w:val="18"/>
        </w:rPr>
        <w:t>", age=21, college="</w:t>
      </w:r>
      <w:r>
        <w:rPr>
          <w:rFonts w:hint="default" w:ascii="Courier New" w:hAnsi="Courier New"/>
          <w:sz w:val="18"/>
          <w:lang w:val="en-IN"/>
        </w:rPr>
        <w:t>PEC</w:t>
      </w:r>
      <w:r>
        <w:rPr>
          <w:rFonts w:ascii="Courier New" w:hAnsi="Courier New"/>
          <w:sz w:val="18"/>
        </w:rPr>
        <w:t>")</w:t>
      </w:r>
    </w:p>
    <w:p w14:paraId="63DEE084">
      <w:pPr>
        <w:rPr>
          <w:rFonts w:hint="default" w:ascii="Courier New" w:hAnsi="Courier New"/>
          <w:sz w:val="18"/>
          <w:lang w:val="en-IN"/>
        </w:rPr>
      </w:pPr>
      <w:r>
        <w:rPr>
          <w:rFonts w:hint="default" w:ascii="Courier New" w:hAnsi="Courier New"/>
          <w:sz w:val="18"/>
          <w:lang w:val="en-IN"/>
        </w:rPr>
        <w:t>Output:</w:t>
      </w:r>
    </w:p>
    <w:p w14:paraId="5D82AA96">
      <w:pPr>
        <w:ind w:left="360"/>
        <w:rPr>
          <w:rFonts w:hint="default" w:ascii="Courier New" w:hAnsi="Courier New"/>
          <w:sz w:val="18"/>
          <w:lang w:val="en-IN"/>
        </w:rPr>
      </w:pPr>
      <w:r>
        <w:rPr>
          <w:rFonts w:hint="default" w:ascii="Courier New" w:hAnsi="Courier New"/>
          <w:sz w:val="18"/>
          <w:lang w:val="en-IN"/>
        </w:rPr>
        <w:t>Name:Pavithra</w:t>
      </w:r>
    </w:p>
    <w:p w14:paraId="56ACB399">
      <w:pPr>
        <w:ind w:left="360"/>
        <w:rPr>
          <w:rFonts w:hint="default" w:ascii="Courier New" w:hAnsi="Courier New"/>
          <w:sz w:val="18"/>
          <w:lang w:val="en-IN"/>
        </w:rPr>
      </w:pPr>
      <w:r>
        <w:rPr>
          <w:rFonts w:hint="default" w:ascii="Courier New" w:hAnsi="Courier New"/>
          <w:sz w:val="18"/>
          <w:lang w:val="en-IN"/>
        </w:rPr>
        <w:t>City:Nellore</w:t>
      </w:r>
    </w:p>
    <w:p w14:paraId="402B4773">
      <w:pPr>
        <w:ind w:left="360"/>
        <w:rPr>
          <w:rFonts w:hint="default" w:ascii="Courier New" w:hAnsi="Courier New"/>
          <w:sz w:val="18"/>
          <w:lang w:val="en-IN"/>
        </w:rPr>
      </w:pPr>
      <w:r>
        <w:rPr>
          <w:rFonts w:hint="default" w:ascii="Courier New" w:hAnsi="Courier New"/>
          <w:sz w:val="18"/>
          <w:lang w:val="en-IN"/>
        </w:rPr>
        <w:t>Skils:(Python,java)</w:t>
      </w:r>
    </w:p>
    <w:p w14:paraId="6E7F3DC3">
      <w:pPr>
        <w:ind w:left="360"/>
        <w:rPr>
          <w:rFonts w:hint="default" w:ascii="Courier New" w:hAnsi="Courier New"/>
          <w:sz w:val="18"/>
          <w:lang w:val="en-IN"/>
        </w:rPr>
      </w:pPr>
      <w:r>
        <w:rPr>
          <w:rFonts w:hint="default" w:ascii="Courier New" w:hAnsi="Courier New"/>
          <w:sz w:val="18"/>
          <w:lang w:val="en-IN"/>
        </w:rPr>
        <w:t>Other Details:{</w:t>
      </w:r>
      <w:r>
        <w:rPr>
          <w:rFonts w:ascii="Courier New" w:hAnsi="Courier New"/>
          <w:sz w:val="18"/>
        </w:rPr>
        <w:t>age=21, college="</w:t>
      </w:r>
      <w:r>
        <w:rPr>
          <w:rFonts w:hint="default" w:ascii="Courier New" w:hAnsi="Courier New"/>
          <w:sz w:val="18"/>
          <w:lang w:val="en-IN"/>
        </w:rPr>
        <w:t>PEC</w:t>
      </w:r>
      <w:r>
        <w:rPr>
          <w:rFonts w:ascii="Courier New" w:hAnsi="Courier New"/>
          <w:sz w:val="18"/>
        </w:rPr>
        <w:t>"</w:t>
      </w:r>
      <w:r>
        <w:rPr>
          <w:rFonts w:hint="default" w:ascii="Courier New" w:hAnsi="Courier New"/>
          <w:sz w:val="18"/>
          <w:lang w:val="en-IN"/>
        </w:rPr>
        <w:t>}</w:t>
      </w:r>
    </w:p>
    <w:p w14:paraId="6B28E30E">
      <w:pPr>
        <w:rPr>
          <w:rFonts w:hint="default" w:ascii="Courier New" w:hAnsi="Courier New"/>
          <w:sz w:val="18"/>
          <w:lang w:val="en-IN"/>
        </w:rPr>
      </w:pPr>
      <w:r>
        <w:rPr>
          <w:rFonts w:hint="default" w:ascii="Courier New" w:hAnsi="Courier New"/>
          <w:sz w:val="18"/>
          <w:lang w:val="en-IN"/>
        </w:rPr>
        <w:t>Where the pavithra is argument for the name ,Nellore argument for the city ,python and java for skils and PEC for the collage .</w:t>
      </w:r>
    </w:p>
    <w:p w14:paraId="01CF7309">
      <w:pPr>
        <w:rPr>
          <w:rFonts w:hint="default" w:ascii="Courier New" w:hAnsi="Courier New"/>
          <w:sz w:val="18"/>
          <w:lang w:val="en-IN"/>
        </w:rPr>
      </w:pPr>
    </w:p>
    <w:p w14:paraId="22DA3980">
      <w:pPr>
        <w:pStyle w:val="2"/>
      </w:pPr>
      <w:r>
        <w:t>PART G – Predict Before You Run</w:t>
      </w:r>
    </w:p>
    <w:p w14:paraId="227F81B7">
      <w:r>
        <w:t>Predict the output first, then run each program.</w:t>
      </w:r>
    </w:p>
    <w:p w14:paraId="3DFFBBCA">
      <w:pPr>
        <w:ind w:left="360"/>
        <w:rPr>
          <w:rFonts w:hint="default"/>
          <w:lang w:val="en-IN"/>
        </w:rPr>
      </w:pPr>
      <w:r>
        <w:rPr>
          <w:rFonts w:ascii="Courier New" w:hAnsi="Courier New"/>
          <w:sz w:val="18"/>
        </w:rPr>
        <w:t>def square(number):</w:t>
      </w:r>
      <w:r>
        <w:rPr>
          <w:rFonts w:ascii="Courier New" w:hAnsi="Courier New"/>
          <w:sz w:val="18"/>
        </w:rPr>
        <w:br w:type="textWrapping"/>
      </w:r>
      <w:r>
        <w:rPr>
          <w:rFonts w:ascii="Courier New" w:hAnsi="Courier New"/>
          <w:sz w:val="18"/>
        </w:rPr>
        <w:t xml:space="preserve">    return number * number</w:t>
      </w:r>
      <w:r>
        <w:rPr>
          <w:rFonts w:ascii="Courier New" w:hAnsi="Courier New"/>
          <w:sz w:val="18"/>
        </w:rPr>
        <w:br w:type="textWrapping"/>
      </w:r>
      <w:r>
        <w:rPr>
          <w:rFonts w:ascii="Courier New" w:hAnsi="Courier New"/>
          <w:sz w:val="18"/>
        </w:rPr>
        <w:br w:type="textWrapping"/>
      </w:r>
      <w:r>
        <w:rPr>
          <w:rFonts w:ascii="Courier New" w:hAnsi="Courier New"/>
          <w:sz w:val="18"/>
        </w:rPr>
        <w:t>x = square(5)</w:t>
      </w:r>
      <w:r>
        <w:rPr>
          <w:rFonts w:ascii="Courier New" w:hAnsi="Courier New"/>
          <w:sz w:val="18"/>
        </w:rPr>
        <w:br w:type="textWrapping"/>
      </w:r>
      <w:r>
        <w:rPr>
          <w:rFonts w:ascii="Courier New" w:hAnsi="Courier New"/>
          <w:sz w:val="18"/>
        </w:rPr>
        <w:t>print(x)</w:t>
      </w:r>
      <w:r>
        <w:rPr>
          <w:rFonts w:hint="default" w:ascii="Courier New" w:hAnsi="Courier New"/>
          <w:sz w:val="18"/>
          <w:lang w:val="en-IN"/>
        </w:rPr>
        <w:t>-----------------&gt;3125</w:t>
      </w:r>
    </w:p>
    <w:p w14:paraId="1B8C6E8B">
      <w:pPr>
        <w:ind w:left="360"/>
        <w:rPr>
          <w:rFonts w:hint="default"/>
          <w:lang w:val="en-IN"/>
        </w:rPr>
      </w:pPr>
      <w:r>
        <w:rPr>
          <w:rFonts w:ascii="Courier New" w:hAnsi="Courier New"/>
          <w:sz w:val="18"/>
        </w:rPr>
        <w:t>def greet(name="Student"):</w:t>
      </w:r>
      <w:r>
        <w:rPr>
          <w:rFonts w:ascii="Courier New" w:hAnsi="Courier New"/>
          <w:sz w:val="18"/>
        </w:rPr>
        <w:br w:type="textWrapping"/>
      </w:r>
      <w:r>
        <w:rPr>
          <w:rFonts w:ascii="Courier New" w:hAnsi="Courier New"/>
          <w:sz w:val="18"/>
        </w:rPr>
        <w:t xml:space="preserve">    return "Hello " + name</w:t>
      </w:r>
      <w:r>
        <w:rPr>
          <w:rFonts w:ascii="Courier New" w:hAnsi="Courier New"/>
          <w:sz w:val="18"/>
        </w:rPr>
        <w:br w:type="textWrapping"/>
      </w:r>
      <w:r>
        <w:rPr>
          <w:rFonts w:ascii="Courier New" w:hAnsi="Courier New"/>
          <w:sz w:val="18"/>
        </w:rPr>
        <w:br w:type="textWrapping"/>
      </w:r>
      <w:r>
        <w:rPr>
          <w:rFonts w:ascii="Courier New" w:hAnsi="Courier New"/>
          <w:sz w:val="18"/>
        </w:rPr>
        <w:t>print(greet())</w:t>
      </w:r>
      <w:r>
        <w:rPr>
          <w:rFonts w:hint="default" w:ascii="Courier New" w:hAnsi="Courier New"/>
          <w:sz w:val="18"/>
          <w:lang w:val="en-IN"/>
        </w:rPr>
        <w:t>-------------------&gt;Hello Student</w:t>
      </w:r>
      <w:r>
        <w:rPr>
          <w:rFonts w:ascii="Courier New" w:hAnsi="Courier New"/>
          <w:sz w:val="18"/>
        </w:rPr>
        <w:br w:type="textWrapping"/>
      </w:r>
      <w:r>
        <w:rPr>
          <w:rFonts w:ascii="Courier New" w:hAnsi="Courier New"/>
          <w:sz w:val="18"/>
        </w:rPr>
        <w:t>print(greet("Phani"))</w:t>
      </w:r>
      <w:r>
        <w:rPr>
          <w:rFonts w:hint="default" w:ascii="Courier New" w:hAnsi="Courier New"/>
          <w:sz w:val="18"/>
          <w:lang w:val="en-IN"/>
        </w:rPr>
        <w:t>----------------------&gt;Hello phani</w:t>
      </w:r>
    </w:p>
    <w:p w14:paraId="7EDF63D6">
      <w:pPr>
        <w:ind w:left="360"/>
        <w:rPr>
          <w:rFonts w:hint="default"/>
          <w:lang w:val="en-IN"/>
        </w:rPr>
      </w:pPr>
      <w:r>
        <w:rPr>
          <w:rFonts w:ascii="Courier New" w:hAnsi="Courier New"/>
          <w:sz w:val="18"/>
        </w:rPr>
        <w:t>def total(*numbers):</w:t>
      </w:r>
      <w:r>
        <w:rPr>
          <w:rFonts w:ascii="Courier New" w:hAnsi="Courier New"/>
          <w:sz w:val="18"/>
        </w:rPr>
        <w:br w:type="textWrapping"/>
      </w:r>
      <w:r>
        <w:rPr>
          <w:rFonts w:ascii="Courier New" w:hAnsi="Courier New"/>
          <w:sz w:val="18"/>
        </w:rPr>
        <w:t xml:space="preserve">    return sum(numbers)</w:t>
      </w:r>
      <w:r>
        <w:rPr>
          <w:rFonts w:ascii="Courier New" w:hAnsi="Courier New"/>
          <w:sz w:val="18"/>
        </w:rPr>
        <w:br w:type="textWrapping"/>
      </w:r>
      <w:r>
        <w:rPr>
          <w:rFonts w:ascii="Courier New" w:hAnsi="Courier New"/>
          <w:sz w:val="18"/>
        </w:rPr>
        <w:br w:type="textWrapping"/>
      </w:r>
      <w:r>
        <w:rPr>
          <w:rFonts w:ascii="Courier New" w:hAnsi="Courier New"/>
          <w:sz w:val="18"/>
        </w:rPr>
        <w:t>print(total(1, 2, 3))</w:t>
      </w:r>
      <w:r>
        <w:rPr>
          <w:rFonts w:hint="default" w:ascii="Courier New" w:hAnsi="Courier New"/>
          <w:sz w:val="18"/>
          <w:lang w:val="en-IN"/>
        </w:rPr>
        <w:t>--------------&gt;6</w:t>
      </w:r>
      <w:r>
        <w:rPr>
          <w:rFonts w:ascii="Courier New" w:hAnsi="Courier New"/>
          <w:sz w:val="18"/>
        </w:rPr>
        <w:br w:type="textWrapping"/>
      </w:r>
      <w:r>
        <w:rPr>
          <w:rFonts w:ascii="Courier New" w:hAnsi="Courier New"/>
          <w:sz w:val="18"/>
        </w:rPr>
        <w:t>print(total(10, 20, 30, 40))</w:t>
      </w:r>
      <w:r>
        <w:rPr>
          <w:rFonts w:hint="default" w:ascii="Courier New" w:hAnsi="Courier New"/>
          <w:sz w:val="18"/>
          <w:lang w:val="en-IN"/>
        </w:rPr>
        <w:t>---------------&gt;100</w:t>
      </w:r>
    </w:p>
    <w:p w14:paraId="694A14FE">
      <w:pPr>
        <w:ind w:left="360"/>
        <w:rPr>
          <w:rFonts w:hint="default" w:ascii="Courier New" w:hAnsi="Courier New"/>
          <w:sz w:val="18"/>
          <w:lang w:val="en-IN"/>
        </w:rPr>
      </w:pPr>
      <w:r>
        <w:rPr>
          <w:rFonts w:ascii="Courier New" w:hAnsi="Courier New"/>
          <w:sz w:val="18"/>
        </w:rPr>
        <w:t>def profile(**data):</w:t>
      </w:r>
      <w:r>
        <w:rPr>
          <w:rFonts w:ascii="Courier New" w:hAnsi="Courier New"/>
          <w:sz w:val="18"/>
        </w:rPr>
        <w:br w:type="textWrapping"/>
      </w:r>
      <w:r>
        <w:rPr>
          <w:rFonts w:ascii="Courier New" w:hAnsi="Courier New"/>
          <w:sz w:val="18"/>
        </w:rPr>
        <w:t xml:space="preserve">    return data</w:t>
      </w:r>
      <w:r>
        <w:rPr>
          <w:rFonts w:ascii="Courier New" w:hAnsi="Courier New"/>
          <w:sz w:val="18"/>
        </w:rPr>
        <w:br w:type="textWrapping"/>
      </w:r>
      <w:r>
        <w:rPr>
          <w:rFonts w:ascii="Courier New" w:hAnsi="Courier New"/>
          <w:sz w:val="18"/>
        </w:rPr>
        <w:br w:type="textWrapping"/>
      </w:r>
      <w:r>
        <w:rPr>
          <w:rFonts w:ascii="Courier New" w:hAnsi="Courier New"/>
          <w:sz w:val="18"/>
        </w:rPr>
        <w:t>result = profile(name="Ravi", age=21)</w:t>
      </w:r>
      <w:r>
        <w:rPr>
          <w:rFonts w:ascii="Courier New" w:hAnsi="Courier New"/>
          <w:sz w:val="18"/>
        </w:rPr>
        <w:br w:type="textWrapping"/>
      </w:r>
      <w:r>
        <w:rPr>
          <w:rFonts w:ascii="Courier New" w:hAnsi="Courier New"/>
          <w:sz w:val="18"/>
        </w:rPr>
        <w:t>print(result["name"])</w:t>
      </w:r>
      <w:r>
        <w:rPr>
          <w:rFonts w:hint="default" w:ascii="Courier New" w:hAnsi="Courier New"/>
          <w:sz w:val="18"/>
          <w:lang w:val="en-IN"/>
        </w:rPr>
        <w:t>---------------------&gt;”Ravi”</w:t>
      </w:r>
    </w:p>
    <w:p w14:paraId="0E45EF74">
      <w:pPr>
        <w:ind w:left="360"/>
        <w:rPr>
          <w:rFonts w:hint="default" w:ascii="Courier New" w:hAnsi="Courier New"/>
          <w:sz w:val="18"/>
          <w:lang w:val="en-IN"/>
        </w:rPr>
      </w:pPr>
      <w:r>
        <w:rPr>
          <w:rFonts w:hint="default" w:ascii="Courier New" w:hAnsi="Courier New"/>
          <w:sz w:val="18"/>
          <w:lang w:val="en-IN"/>
        </w:rPr>
        <w:t>print(result.keys())------------------&gt;name</w:t>
      </w:r>
    </w:p>
    <w:p w14:paraId="5CF1DFD0">
      <w:pPr>
        <w:ind w:left="360"/>
        <w:rPr>
          <w:rFonts w:hint="default" w:ascii="Courier New" w:hAnsi="Courier New"/>
          <w:sz w:val="18"/>
          <w:lang w:val="en-IN"/>
        </w:rPr>
      </w:pPr>
      <w:r>
        <w:rPr>
          <w:rFonts w:hint="default" w:ascii="Courier New" w:hAnsi="Courier New"/>
          <w:sz w:val="18"/>
          <w:lang w:val="en-IN"/>
        </w:rPr>
        <w:t xml:space="preserve">                                       Age</w:t>
      </w:r>
    </w:p>
    <w:p w14:paraId="15E72CB1">
      <w:pPr>
        <w:ind w:left="360"/>
        <w:rPr>
          <w:rFonts w:hint="default" w:ascii="Courier New" w:hAnsi="Courier New"/>
          <w:sz w:val="18"/>
          <w:lang w:val="en-IN"/>
        </w:rPr>
      </w:pPr>
      <w:r>
        <w:rPr>
          <w:rFonts w:hint="default" w:ascii="Courier New" w:hAnsi="Courier New"/>
          <w:sz w:val="18"/>
          <w:lang w:val="en-IN"/>
        </w:rPr>
        <w:t>print(result.values())---------------&gt;Ravi</w:t>
      </w:r>
    </w:p>
    <w:p w14:paraId="7AAF4D32">
      <w:pPr>
        <w:ind w:left="360"/>
        <w:rPr>
          <w:rFonts w:hint="default" w:ascii="Courier New" w:hAnsi="Courier New"/>
          <w:sz w:val="18"/>
          <w:lang w:val="en-IN"/>
        </w:rPr>
      </w:pPr>
      <w:r>
        <w:rPr>
          <w:rFonts w:hint="default" w:ascii="Courier New" w:hAnsi="Courier New"/>
          <w:sz w:val="18"/>
          <w:lang w:val="en-IN"/>
        </w:rPr>
        <w:t xml:space="preserve">                                      21</w:t>
      </w:r>
    </w:p>
    <w:p w14:paraId="011F9BFB">
      <w:pPr>
        <w:ind w:left="360"/>
        <w:rPr>
          <w:rFonts w:hint="default" w:ascii="Courier New" w:hAnsi="Courier New"/>
          <w:sz w:val="18"/>
          <w:lang w:val="en-IN"/>
        </w:rPr>
      </w:pPr>
      <w:r>
        <w:rPr>
          <w:rFonts w:hint="default" w:ascii="Courier New" w:hAnsi="Courier New"/>
          <w:sz w:val="18"/>
          <w:lang w:val="en-IN"/>
        </w:rPr>
        <w:t>print(result.items())-----------------&gt;name Ravi</w:t>
      </w:r>
    </w:p>
    <w:p w14:paraId="6156D50C">
      <w:pPr>
        <w:ind w:left="360"/>
        <w:rPr>
          <w:rFonts w:hint="default" w:ascii="Courier New" w:hAnsi="Courier New"/>
          <w:sz w:val="18"/>
          <w:lang w:val="en-IN"/>
        </w:rPr>
      </w:pPr>
      <w:r>
        <w:rPr>
          <w:rFonts w:hint="default" w:ascii="Courier New" w:hAnsi="Courier New"/>
          <w:sz w:val="18"/>
          <w:lang w:val="en-IN"/>
        </w:rPr>
        <w:t xml:space="preserve">                                       Age 21</w:t>
      </w:r>
    </w:p>
    <w:p w14:paraId="0CF48AFF">
      <w:pPr>
        <w:ind w:left="360"/>
        <w:rPr>
          <w:rFonts w:hint="default" w:ascii="Courier New" w:hAnsi="Courier New"/>
          <w:sz w:val="18"/>
          <w:lang w:val="en-IN"/>
        </w:rPr>
      </w:pPr>
    </w:p>
    <w:p w14:paraId="4837CBB6">
      <w:pPr>
        <w:pStyle w:val="2"/>
      </w:pPr>
      <w:r>
        <w:t>PART H – Common Function Errors</w:t>
      </w:r>
    </w:p>
    <w:p w14:paraId="28F6604B">
      <w:r>
        <w:t>For every bug: identify the problem, explain why it happens, fix it and test it.</w:t>
      </w:r>
    </w:p>
    <w:p w14:paraId="56FB2907">
      <w:pPr>
        <w:ind w:left="360"/>
        <w:rPr>
          <w:rFonts w:hint="default" w:ascii="Courier New" w:hAnsi="Courier New"/>
          <w:sz w:val="18"/>
          <w:lang w:val="en-IN"/>
        </w:rPr>
      </w:pPr>
      <w:r>
        <w:rPr>
          <w:rFonts w:ascii="Courier New" w:hAnsi="Courier New"/>
          <w:sz w:val="18"/>
        </w:rPr>
        <w:t>Bug 1</w:t>
      </w:r>
      <w:r>
        <w:rPr>
          <w:rFonts w:ascii="Courier New" w:hAnsi="Courier New"/>
          <w:sz w:val="18"/>
        </w:rPr>
        <w:br w:type="textWrapping"/>
      </w:r>
      <w:r>
        <w:rPr>
          <w:rFonts w:ascii="Courier New" w:hAnsi="Courier New"/>
          <w:sz w:val="18"/>
        </w:rPr>
        <w:t>def add(a, b)</w:t>
      </w:r>
      <w:r>
        <w:rPr>
          <w:rFonts w:ascii="Courier New" w:hAnsi="Courier New"/>
          <w:sz w:val="18"/>
        </w:rPr>
        <w:br w:type="textWrapping"/>
      </w:r>
      <w:r>
        <w:rPr>
          <w:rFonts w:ascii="Courier New" w:hAnsi="Courier New"/>
          <w:sz w:val="18"/>
        </w:rPr>
        <w:t xml:space="preserve">    return a + b</w:t>
      </w:r>
    </w:p>
    <w:p w14:paraId="3F378A99">
      <w:pPr>
        <w:ind w:left="360"/>
        <w:rPr>
          <w:rFonts w:hint="default" w:ascii="Courier New" w:hAnsi="Courier New"/>
          <w:sz w:val="18"/>
          <w:lang w:val="en-IN"/>
        </w:rPr>
      </w:pPr>
      <w:r>
        <w:rPr>
          <w:rFonts w:hint="default" w:ascii="Courier New" w:hAnsi="Courier New"/>
          <w:sz w:val="18"/>
          <w:lang w:val="en-IN"/>
        </w:rPr>
        <w:t>It can show us result .because the return give back to the function it can’t display on the screen so we need to call and store in the variable and print that variable.</w:t>
      </w:r>
    </w:p>
    <w:p w14:paraId="0170CE9C">
      <w:pPr>
        <w:ind w:left="360"/>
        <w:rPr>
          <w:rFonts w:hint="default" w:ascii="Courier New" w:hAnsi="Courier New"/>
          <w:sz w:val="18"/>
          <w:lang w:val="en-IN"/>
        </w:rPr>
      </w:pPr>
      <w:r>
        <w:rPr>
          <w:rFonts w:ascii="Courier New" w:hAnsi="Courier New"/>
          <w:sz w:val="18"/>
        </w:rPr>
        <w:t>def add(a, b)</w:t>
      </w:r>
      <w:r>
        <w:rPr>
          <w:rFonts w:ascii="Courier New" w:hAnsi="Courier New"/>
          <w:sz w:val="18"/>
        </w:rPr>
        <w:br w:type="textWrapping"/>
      </w:r>
      <w:r>
        <w:rPr>
          <w:rFonts w:ascii="Courier New" w:hAnsi="Courier New"/>
          <w:sz w:val="18"/>
        </w:rPr>
        <w:t xml:space="preserve">    return a + b</w:t>
      </w:r>
    </w:p>
    <w:p w14:paraId="0C9BA58A">
      <w:pPr>
        <w:ind w:left="360"/>
        <w:rPr>
          <w:rFonts w:hint="default" w:ascii="Courier New" w:hAnsi="Courier New"/>
          <w:sz w:val="18"/>
          <w:lang w:val="en-IN"/>
        </w:rPr>
      </w:pPr>
      <w:r>
        <w:rPr>
          <w:rFonts w:hint="default" w:ascii="Courier New" w:hAnsi="Courier New"/>
          <w:sz w:val="18"/>
          <w:lang w:val="en-IN"/>
        </w:rPr>
        <w:t>total=add(2,4)</w:t>
      </w:r>
    </w:p>
    <w:p w14:paraId="19A4C607">
      <w:pPr>
        <w:ind w:left="360"/>
        <w:rPr>
          <w:rFonts w:hint="default" w:ascii="Courier New" w:hAnsi="Courier New"/>
          <w:sz w:val="18"/>
          <w:lang w:val="en-IN"/>
        </w:rPr>
      </w:pPr>
      <w:r>
        <w:rPr>
          <w:rFonts w:hint="default" w:ascii="Courier New" w:hAnsi="Courier New"/>
          <w:sz w:val="18"/>
          <w:lang w:val="en-IN"/>
        </w:rPr>
        <w:t>print(total)--------------&gt;6</w:t>
      </w:r>
    </w:p>
    <w:p w14:paraId="046C67AA">
      <w:r>
        <w:t>What is missing?</w:t>
      </w:r>
    </w:p>
    <w:p w14:paraId="1E43D516">
      <w:pPr>
        <w:ind w:left="360"/>
        <w:rPr>
          <w:rFonts w:hint="default" w:ascii="Courier New" w:hAnsi="Courier New"/>
          <w:sz w:val="18"/>
          <w:lang w:val="en-IN"/>
        </w:rPr>
      </w:pPr>
      <w:r>
        <w:rPr>
          <w:rFonts w:ascii="Courier New" w:hAnsi="Courier New"/>
          <w:sz w:val="18"/>
        </w:rPr>
        <w:t>Bug 2</w:t>
      </w:r>
      <w:r>
        <w:rPr>
          <w:rFonts w:ascii="Courier New" w:hAnsi="Courier New"/>
          <w:sz w:val="18"/>
        </w:rPr>
        <w:br w:type="textWrapping"/>
      </w:r>
      <w:r>
        <w:rPr>
          <w:rFonts w:ascii="Courier New" w:hAnsi="Courier New"/>
          <w:sz w:val="18"/>
        </w:rPr>
        <w:t>def add(a, b):</w:t>
      </w:r>
      <w:r>
        <w:rPr>
          <w:rFonts w:ascii="Courier New" w:hAnsi="Courier New"/>
          <w:sz w:val="18"/>
        </w:rPr>
        <w:br w:type="textWrapping"/>
      </w:r>
      <w:r>
        <w:rPr>
          <w:rFonts w:ascii="Courier New" w:hAnsi="Courier New"/>
          <w:sz w:val="18"/>
        </w:rPr>
        <w:t xml:space="preserve">    print(a + b)</w:t>
      </w:r>
      <w:r>
        <w:rPr>
          <w:rFonts w:ascii="Courier New" w:hAnsi="Courier New"/>
          <w:sz w:val="18"/>
        </w:rPr>
        <w:br w:type="textWrapping"/>
      </w:r>
      <w:r>
        <w:rPr>
          <w:rFonts w:ascii="Courier New" w:hAnsi="Courier New"/>
          <w:sz w:val="18"/>
        </w:rPr>
        <w:br w:type="textWrapping"/>
      </w:r>
      <w:r>
        <w:rPr>
          <w:rFonts w:ascii="Courier New" w:hAnsi="Courier New"/>
          <w:sz w:val="18"/>
        </w:rPr>
        <w:t>result = add(10, 20)</w:t>
      </w:r>
      <w:r>
        <w:rPr>
          <w:rFonts w:ascii="Courier New" w:hAnsi="Courier New"/>
          <w:sz w:val="18"/>
        </w:rPr>
        <w:br w:type="textWrapping"/>
      </w:r>
      <w:r>
        <w:rPr>
          <w:rFonts w:ascii="Courier New" w:hAnsi="Courier New"/>
          <w:sz w:val="18"/>
        </w:rPr>
        <w:t>print(result)</w:t>
      </w:r>
      <w:r>
        <w:rPr>
          <w:rFonts w:hint="default" w:ascii="Courier New" w:hAnsi="Courier New"/>
          <w:sz w:val="18"/>
          <w:lang w:val="en-IN"/>
        </w:rPr>
        <w:t>--------------it can store anything in the result</w:t>
      </w:r>
    </w:p>
    <w:p w14:paraId="2BB9D0D0">
      <w:pPr>
        <w:ind w:left="360"/>
        <w:rPr>
          <w:rFonts w:hint="default" w:ascii="Courier New" w:hAnsi="Courier New"/>
          <w:sz w:val="18"/>
          <w:lang w:val="en-IN"/>
        </w:rPr>
      </w:pPr>
      <w:r>
        <w:rPr>
          <w:rFonts w:hint="default" w:ascii="Courier New" w:hAnsi="Courier New"/>
          <w:sz w:val="18"/>
          <w:lang w:val="en-IN"/>
        </w:rPr>
        <w:t>Here it already display the result in the screen ,but when you use the function actually to return will use.</w:t>
      </w:r>
    </w:p>
    <w:p w14:paraId="2C93D3D7">
      <w:pPr>
        <w:ind w:left="360"/>
        <w:rPr>
          <w:rFonts w:ascii="Courier New" w:hAnsi="Courier New"/>
          <w:sz w:val="18"/>
        </w:rPr>
      </w:pPr>
      <w:r>
        <w:rPr>
          <w:rFonts w:ascii="Courier New" w:hAnsi="Courier New"/>
          <w:sz w:val="18"/>
        </w:rPr>
        <w:t>def add(a, b):</w:t>
      </w:r>
      <w:r>
        <w:rPr>
          <w:rFonts w:ascii="Courier New" w:hAnsi="Courier New"/>
          <w:sz w:val="18"/>
        </w:rPr>
        <w:br w:type="textWrapping"/>
      </w:r>
      <w:r>
        <w:rPr>
          <w:rFonts w:ascii="Courier New" w:hAnsi="Courier New"/>
          <w:sz w:val="18"/>
        </w:rPr>
        <w:t xml:space="preserve">    </w:t>
      </w:r>
      <w:r>
        <w:rPr>
          <w:rFonts w:hint="default" w:ascii="Courier New" w:hAnsi="Courier New"/>
          <w:sz w:val="18"/>
          <w:lang w:val="en-IN"/>
        </w:rPr>
        <w:t xml:space="preserve">return </w:t>
      </w:r>
      <w:r>
        <w:rPr>
          <w:rFonts w:ascii="Courier New" w:hAnsi="Courier New"/>
          <w:sz w:val="18"/>
        </w:rPr>
        <w:t>a + b</w:t>
      </w:r>
      <w:r>
        <w:rPr>
          <w:rFonts w:ascii="Courier New" w:hAnsi="Courier New"/>
          <w:sz w:val="18"/>
        </w:rPr>
        <w:br w:type="textWrapping"/>
      </w:r>
      <w:r>
        <w:rPr>
          <w:rFonts w:ascii="Courier New" w:hAnsi="Courier New"/>
          <w:sz w:val="18"/>
        </w:rPr>
        <w:br w:type="textWrapping"/>
      </w:r>
      <w:r>
        <w:rPr>
          <w:rFonts w:ascii="Courier New" w:hAnsi="Courier New"/>
          <w:sz w:val="18"/>
        </w:rPr>
        <w:t>result = add(10, 20)</w:t>
      </w:r>
      <w:r>
        <w:rPr>
          <w:rFonts w:ascii="Courier New" w:hAnsi="Courier New"/>
          <w:sz w:val="18"/>
        </w:rPr>
        <w:br w:type="textWrapping"/>
      </w:r>
      <w:r>
        <w:rPr>
          <w:rFonts w:ascii="Courier New" w:hAnsi="Courier New"/>
          <w:sz w:val="18"/>
        </w:rPr>
        <w:t>print(result)</w:t>
      </w:r>
    </w:p>
    <w:p w14:paraId="42CFB6A3">
      <w:pPr>
        <w:ind w:left="360"/>
        <w:rPr>
          <w:rFonts w:hint="default" w:ascii="Courier New" w:hAnsi="Courier New"/>
          <w:sz w:val="18"/>
          <w:lang w:val="en-IN"/>
        </w:rPr>
      </w:pPr>
    </w:p>
    <w:p w14:paraId="510033B3">
      <w:r>
        <w:t>Explain print vs return.</w:t>
      </w:r>
    </w:p>
    <w:p w14:paraId="52007E09">
      <w:pPr>
        <w:rPr>
          <w:rFonts w:hint="default"/>
          <w:lang w:val="en-IN"/>
        </w:rPr>
      </w:pPr>
      <w:r>
        <w:rPr>
          <w:rFonts w:hint="default"/>
          <w:lang w:val="en-IN"/>
        </w:rPr>
        <w:t>return give back to the function and print display in the screen</w:t>
      </w:r>
    </w:p>
    <w:p w14:paraId="58FD5A53">
      <w:pPr>
        <w:ind w:left="360"/>
      </w:pPr>
      <w:r>
        <w:rPr>
          <w:rFonts w:ascii="Courier New" w:hAnsi="Courier New"/>
          <w:sz w:val="18"/>
        </w:rPr>
        <w:t>Bug 3</w:t>
      </w:r>
      <w:r>
        <w:rPr>
          <w:rFonts w:ascii="Courier New" w:hAnsi="Courier New"/>
          <w:sz w:val="18"/>
        </w:rPr>
        <w:br w:type="textWrapping"/>
      </w:r>
      <w:r>
        <w:rPr>
          <w:rFonts w:ascii="Courier New" w:hAnsi="Courier New"/>
          <w:sz w:val="18"/>
        </w:rPr>
        <w:t>def greet(name):</w:t>
      </w:r>
      <w:r>
        <w:rPr>
          <w:rFonts w:ascii="Courier New" w:hAnsi="Courier New"/>
          <w:sz w:val="18"/>
        </w:rPr>
        <w:br w:type="textWrapping"/>
      </w:r>
      <w:r>
        <w:rPr>
          <w:rFonts w:ascii="Courier New" w:hAnsi="Courier New"/>
          <w:sz w:val="18"/>
        </w:rPr>
        <w:t xml:space="preserve">    return "Hello " + name</w:t>
      </w:r>
      <w:r>
        <w:rPr>
          <w:rFonts w:ascii="Courier New" w:hAnsi="Courier New"/>
          <w:sz w:val="18"/>
        </w:rPr>
        <w:br w:type="textWrapping"/>
      </w:r>
      <w:r>
        <w:rPr>
          <w:rFonts w:ascii="Courier New" w:hAnsi="Courier New"/>
          <w:sz w:val="18"/>
        </w:rPr>
        <w:br w:type="textWrapping"/>
      </w:r>
      <w:r>
        <w:rPr>
          <w:rFonts w:ascii="Courier New" w:hAnsi="Courier New"/>
          <w:sz w:val="18"/>
        </w:rPr>
        <w:t>print(greet())</w:t>
      </w:r>
    </w:p>
    <w:p w14:paraId="6D36AE62">
      <w:r>
        <w:t>Why does this fail? Fix it using a default or supplied argument.</w:t>
      </w:r>
    </w:p>
    <w:p w14:paraId="13233689">
      <w:pPr>
        <w:rPr>
          <w:rFonts w:hint="default"/>
          <w:lang w:val="en-IN"/>
        </w:rPr>
      </w:pPr>
      <w:r>
        <w:rPr>
          <w:rFonts w:hint="default"/>
          <w:lang w:val="en-IN"/>
        </w:rPr>
        <w:t>Here when you call the function we can give the arguments or that function have default arguments id okay.</w:t>
      </w:r>
    </w:p>
    <w:p w14:paraId="0D46513A">
      <w:pPr>
        <w:rPr>
          <w:rFonts w:hint="default"/>
          <w:lang w:val="en-IN"/>
        </w:rPr>
      </w:pPr>
      <w:r>
        <w:rPr>
          <w:rFonts w:ascii="Courier New" w:hAnsi="Courier New"/>
          <w:sz w:val="18"/>
        </w:rPr>
        <w:t>def greet(name</w:t>
      </w:r>
      <w:r>
        <w:rPr>
          <w:rFonts w:hint="default" w:ascii="Courier New" w:hAnsi="Courier New"/>
          <w:sz w:val="18"/>
          <w:lang w:val="en-IN"/>
        </w:rPr>
        <w:t>=”Venky”</w:t>
      </w:r>
      <w:r>
        <w:rPr>
          <w:rFonts w:ascii="Courier New" w:hAnsi="Courier New"/>
          <w:sz w:val="18"/>
        </w:rPr>
        <w:t>):</w:t>
      </w:r>
      <w:r>
        <w:rPr>
          <w:rFonts w:ascii="Courier New" w:hAnsi="Courier New"/>
          <w:sz w:val="18"/>
        </w:rPr>
        <w:br w:type="textWrapping"/>
      </w:r>
      <w:r>
        <w:rPr>
          <w:rFonts w:ascii="Courier New" w:hAnsi="Courier New"/>
          <w:sz w:val="18"/>
        </w:rPr>
        <w:t xml:space="preserve">    return "Hello " + name</w:t>
      </w:r>
      <w:r>
        <w:rPr>
          <w:rFonts w:ascii="Courier New" w:hAnsi="Courier New"/>
          <w:sz w:val="18"/>
        </w:rPr>
        <w:br w:type="textWrapping"/>
      </w:r>
      <w:r>
        <w:rPr>
          <w:rFonts w:ascii="Courier New" w:hAnsi="Courier New"/>
          <w:sz w:val="18"/>
        </w:rPr>
        <w:br w:type="textWrapping"/>
      </w:r>
      <w:r>
        <w:rPr>
          <w:rFonts w:ascii="Courier New" w:hAnsi="Courier New"/>
          <w:sz w:val="18"/>
        </w:rPr>
        <w:t>print(greet())</w:t>
      </w:r>
      <w:r>
        <w:rPr>
          <w:rFonts w:hint="default" w:ascii="Courier New" w:hAnsi="Courier New"/>
          <w:sz w:val="18"/>
          <w:lang w:val="en-IN"/>
        </w:rPr>
        <w:t>--------------&gt;Hello Venky</w:t>
      </w:r>
    </w:p>
    <w:p w14:paraId="165B0C05">
      <w:pPr>
        <w:ind w:left="360"/>
      </w:pPr>
      <w:r>
        <w:rPr>
          <w:rFonts w:ascii="Courier New" w:hAnsi="Courier New"/>
          <w:sz w:val="18"/>
        </w:rPr>
        <w:t>Bug 4</w:t>
      </w:r>
      <w:r>
        <w:rPr>
          <w:rFonts w:ascii="Courier New" w:hAnsi="Courier New"/>
          <w:sz w:val="18"/>
        </w:rPr>
        <w:br w:type="textWrapping"/>
      </w:r>
      <w:r>
        <w:rPr>
          <w:rFonts w:ascii="Courier New" w:hAnsi="Courier New"/>
          <w:sz w:val="18"/>
        </w:rPr>
        <w:t>def calculate(price, quantity=1):</w:t>
      </w:r>
      <w:r>
        <w:rPr>
          <w:rFonts w:ascii="Courier New" w:hAnsi="Courier New"/>
          <w:sz w:val="18"/>
        </w:rPr>
        <w:br w:type="textWrapping"/>
      </w:r>
      <w:r>
        <w:rPr>
          <w:rFonts w:ascii="Courier New" w:hAnsi="Courier New"/>
          <w:sz w:val="18"/>
        </w:rPr>
        <w:t xml:space="preserve">    return price * quantity</w:t>
      </w:r>
      <w:r>
        <w:rPr>
          <w:rFonts w:ascii="Courier New" w:hAnsi="Courier New"/>
          <w:sz w:val="18"/>
        </w:rPr>
        <w:br w:type="textWrapping"/>
      </w:r>
      <w:r>
        <w:rPr>
          <w:rFonts w:ascii="Courier New" w:hAnsi="Courier New"/>
          <w:sz w:val="18"/>
        </w:rPr>
        <w:br w:type="textWrapping"/>
      </w:r>
      <w:r>
        <w:rPr>
          <w:rFonts w:ascii="Courier New" w:hAnsi="Courier New"/>
          <w:sz w:val="18"/>
        </w:rPr>
        <w:t>print(calculate())</w:t>
      </w:r>
    </w:p>
    <w:p w14:paraId="405D4FA4">
      <w:r>
        <w:t>Why does this still fail?</w:t>
      </w:r>
    </w:p>
    <w:p w14:paraId="4A8E3824">
      <w:pPr>
        <w:rPr>
          <w:rFonts w:hint="default"/>
          <w:lang w:val="en-IN"/>
        </w:rPr>
      </w:pPr>
      <w:r>
        <w:rPr>
          <w:rFonts w:hint="default"/>
          <w:lang w:val="en-IN"/>
        </w:rPr>
        <w:t>We are given default value to only the quantity not the price so,need to pass the argument when it calls</w:t>
      </w:r>
    </w:p>
    <w:p w14:paraId="3D1E21DA">
      <w:pPr>
        <w:ind w:left="360"/>
        <w:rPr>
          <w:rFonts w:hint="default"/>
          <w:lang w:val="en-IN"/>
        </w:rPr>
      </w:pPr>
      <w:r>
        <w:rPr>
          <w:rFonts w:ascii="Courier New" w:hAnsi="Courier New"/>
          <w:sz w:val="18"/>
        </w:rPr>
        <w:t>def calculate(price, quantity=1):</w:t>
      </w:r>
      <w:r>
        <w:rPr>
          <w:rFonts w:ascii="Courier New" w:hAnsi="Courier New"/>
          <w:sz w:val="18"/>
        </w:rPr>
        <w:br w:type="textWrapping"/>
      </w:r>
      <w:r>
        <w:rPr>
          <w:rFonts w:ascii="Courier New" w:hAnsi="Courier New"/>
          <w:sz w:val="18"/>
        </w:rPr>
        <w:t xml:space="preserve">    return price * quantity</w:t>
      </w:r>
      <w:r>
        <w:rPr>
          <w:rFonts w:ascii="Courier New" w:hAnsi="Courier New"/>
          <w:sz w:val="18"/>
        </w:rPr>
        <w:br w:type="textWrapping"/>
      </w:r>
      <w:r>
        <w:rPr>
          <w:rFonts w:ascii="Courier New" w:hAnsi="Courier New"/>
          <w:sz w:val="18"/>
        </w:rPr>
        <w:br w:type="textWrapping"/>
      </w:r>
      <w:r>
        <w:rPr>
          <w:rFonts w:ascii="Courier New" w:hAnsi="Courier New"/>
          <w:sz w:val="18"/>
        </w:rPr>
        <w:t>print(calculate(</w:t>
      </w:r>
      <w:r>
        <w:rPr>
          <w:rFonts w:hint="default" w:ascii="Courier New" w:hAnsi="Courier New"/>
          <w:sz w:val="18"/>
          <w:lang w:val="en-IN"/>
        </w:rPr>
        <w:t>100</w:t>
      </w:r>
      <w:r>
        <w:rPr>
          <w:rFonts w:ascii="Courier New" w:hAnsi="Courier New"/>
          <w:sz w:val="18"/>
        </w:rPr>
        <w:t>))</w:t>
      </w:r>
      <w:r>
        <w:rPr>
          <w:rFonts w:hint="default" w:ascii="Courier New" w:hAnsi="Courier New"/>
          <w:sz w:val="18"/>
          <w:lang w:val="en-IN"/>
        </w:rPr>
        <w:t>-----------------&gt;100</w:t>
      </w:r>
    </w:p>
    <w:p w14:paraId="580362D2">
      <w:pPr>
        <w:rPr>
          <w:rFonts w:hint="default"/>
          <w:lang w:val="en-IN"/>
        </w:rPr>
      </w:pPr>
      <w:r>
        <w:rPr>
          <w:rFonts w:hint="default"/>
          <w:lang w:val="en-IN"/>
        </w:rPr>
        <w:t xml:space="preserve"> </w:t>
      </w:r>
    </w:p>
    <w:p w14:paraId="7E75A813">
      <w:pPr>
        <w:ind w:left="360"/>
      </w:pPr>
      <w:r>
        <w:rPr>
          <w:rFonts w:ascii="Courier New" w:hAnsi="Courier New"/>
          <w:sz w:val="18"/>
        </w:rPr>
        <w:t>Bug 5</w:t>
      </w:r>
      <w:r>
        <w:rPr>
          <w:rFonts w:ascii="Courier New" w:hAnsi="Courier New"/>
          <w:sz w:val="18"/>
        </w:rPr>
        <w:br w:type="textWrapping"/>
      </w:r>
      <w:r>
        <w:rPr>
          <w:rFonts w:ascii="Courier New" w:hAnsi="Courier New"/>
          <w:sz w:val="18"/>
        </w:rPr>
        <w:t>def add_all(*numbers):</w:t>
      </w:r>
      <w:r>
        <w:rPr>
          <w:rFonts w:ascii="Courier New" w:hAnsi="Courier New"/>
          <w:sz w:val="18"/>
        </w:rPr>
        <w:br w:type="textWrapping"/>
      </w:r>
      <w:r>
        <w:rPr>
          <w:rFonts w:ascii="Courier New" w:hAnsi="Courier New"/>
          <w:sz w:val="18"/>
        </w:rPr>
        <w:t xml:space="preserve">    return numbers + 10</w:t>
      </w:r>
    </w:p>
    <w:p w14:paraId="33AE05F8">
      <w:r>
        <w:t>What is numbers? Fix the function.</w:t>
      </w:r>
    </w:p>
    <w:p w14:paraId="26217F43">
      <w:pPr>
        <w:rPr>
          <w:rFonts w:hint="default"/>
          <w:lang w:val="en-IN"/>
        </w:rPr>
      </w:pPr>
      <w:r>
        <w:rPr>
          <w:rFonts w:hint="default"/>
          <w:lang w:val="en-IN"/>
        </w:rPr>
        <w:t>Where numbers is collect the multiple positional arugments.</w:t>
      </w:r>
    </w:p>
    <w:p w14:paraId="1B0E2A69">
      <w:pPr>
        <w:ind w:left="360"/>
        <w:rPr>
          <w:rFonts w:ascii="Courier New" w:hAnsi="Courier New"/>
          <w:sz w:val="18"/>
        </w:rPr>
      </w:pPr>
      <w:r>
        <w:rPr>
          <w:rFonts w:ascii="Courier New" w:hAnsi="Courier New"/>
          <w:sz w:val="18"/>
        </w:rPr>
        <w:t>def add_all(*numbers):</w:t>
      </w:r>
      <w:r>
        <w:rPr>
          <w:rFonts w:ascii="Courier New" w:hAnsi="Courier New"/>
          <w:sz w:val="18"/>
        </w:rPr>
        <w:br w:type="textWrapping"/>
      </w:r>
      <w:r>
        <w:rPr>
          <w:rFonts w:ascii="Courier New" w:hAnsi="Courier New"/>
          <w:sz w:val="18"/>
        </w:rPr>
        <w:t xml:space="preserve">    return </w:t>
      </w:r>
      <w:r>
        <w:rPr>
          <w:rFonts w:hint="default" w:ascii="Courier New" w:hAnsi="Courier New"/>
          <w:sz w:val="18"/>
          <w:lang w:val="en-IN"/>
        </w:rPr>
        <w:t>sum(</w:t>
      </w:r>
      <w:r>
        <w:rPr>
          <w:rFonts w:ascii="Courier New" w:hAnsi="Courier New"/>
          <w:sz w:val="18"/>
        </w:rPr>
        <w:t xml:space="preserve">numbers </w:t>
      </w:r>
      <w:r>
        <w:rPr>
          <w:rFonts w:hint="default" w:ascii="Courier New" w:hAnsi="Courier New"/>
          <w:sz w:val="18"/>
          <w:lang w:val="en-IN"/>
        </w:rPr>
        <w:t>)</w:t>
      </w:r>
      <w:r>
        <w:rPr>
          <w:rFonts w:ascii="Courier New" w:hAnsi="Courier New"/>
          <w:sz w:val="18"/>
        </w:rPr>
        <w:t>+ 10</w:t>
      </w:r>
    </w:p>
    <w:p w14:paraId="3507BAB7">
      <w:pPr>
        <w:ind w:left="360"/>
        <w:rPr>
          <w:rFonts w:hint="default" w:ascii="Courier New" w:hAnsi="Courier New"/>
          <w:sz w:val="18"/>
          <w:lang w:val="en-IN"/>
        </w:rPr>
      </w:pPr>
      <w:r>
        <w:rPr>
          <w:rFonts w:hint="default" w:ascii="Courier New" w:hAnsi="Courier New"/>
          <w:sz w:val="18"/>
          <w:lang w:val="en-IN"/>
        </w:rPr>
        <w:t>print(add_all(6,4))-------------&gt;20</w:t>
      </w:r>
    </w:p>
    <w:p w14:paraId="09B5E241">
      <w:pPr>
        <w:rPr>
          <w:rFonts w:hint="default"/>
          <w:lang w:val="en-IN"/>
        </w:rPr>
      </w:pPr>
    </w:p>
    <w:p w14:paraId="34E06288">
      <w:pPr>
        <w:ind w:left="360"/>
      </w:pPr>
      <w:r>
        <w:rPr>
          <w:rFonts w:ascii="Courier New" w:hAnsi="Courier New"/>
          <w:sz w:val="18"/>
        </w:rPr>
        <w:t>Bug 6</w:t>
      </w:r>
      <w:r>
        <w:rPr>
          <w:rFonts w:ascii="Courier New" w:hAnsi="Courier New"/>
          <w:sz w:val="18"/>
        </w:rPr>
        <w:br w:type="textWrapping"/>
      </w:r>
      <w:r>
        <w:rPr>
          <w:rFonts w:ascii="Courier New" w:hAnsi="Courier New"/>
          <w:sz w:val="18"/>
        </w:rPr>
        <w:t>def show(**details):</w:t>
      </w:r>
      <w:r>
        <w:rPr>
          <w:rFonts w:ascii="Courier New" w:hAnsi="Courier New"/>
          <w:sz w:val="18"/>
        </w:rPr>
        <w:br w:type="textWrapping"/>
      </w:r>
      <w:r>
        <w:rPr>
          <w:rFonts w:ascii="Courier New" w:hAnsi="Courier New"/>
          <w:sz w:val="18"/>
        </w:rPr>
        <w:t xml:space="preserve">    print(details)</w:t>
      </w:r>
      <w:r>
        <w:rPr>
          <w:rFonts w:ascii="Courier New" w:hAnsi="Courier New"/>
          <w:sz w:val="18"/>
        </w:rPr>
        <w:br w:type="textWrapping"/>
      </w:r>
      <w:r>
        <w:rPr>
          <w:rFonts w:ascii="Courier New" w:hAnsi="Courier New"/>
          <w:sz w:val="18"/>
        </w:rPr>
        <w:br w:type="textWrapping"/>
      </w:r>
      <w:r>
        <w:rPr>
          <w:rFonts w:ascii="Courier New" w:hAnsi="Courier New"/>
          <w:sz w:val="18"/>
        </w:rPr>
        <w:t>show("Ravi", 21)</w:t>
      </w:r>
    </w:p>
    <w:p w14:paraId="451F19DD">
      <w:r>
        <w:t>Why is this not a correct use of **kwargs? Fix the call.</w:t>
      </w:r>
    </w:p>
    <w:p w14:paraId="5349C9B8">
      <w:pPr>
        <w:rPr>
          <w:rFonts w:hint="default"/>
          <w:lang w:val="en-IN"/>
        </w:rPr>
      </w:pPr>
      <w:r>
        <w:rPr>
          <w:rFonts w:hint="default"/>
          <w:lang w:val="en-IN"/>
        </w:rPr>
        <w:t xml:space="preserve">Ravi and 21 is the positional arguments .but the function parameters are keyword arguments </w:t>
      </w:r>
    </w:p>
    <w:p w14:paraId="5024B595">
      <w:pPr>
        <w:rPr>
          <w:rFonts w:hint="default"/>
          <w:lang w:val="en-IN"/>
        </w:rPr>
      </w:pPr>
      <w:r>
        <w:rPr>
          <w:rFonts w:hint="default"/>
          <w:lang w:val="en-IN"/>
        </w:rPr>
        <w:t>We can pass arguments like name=”pavithra”,age=21.</w:t>
      </w:r>
    </w:p>
    <w:p w14:paraId="0B03DA0C">
      <w:pPr>
        <w:pStyle w:val="2"/>
      </w:pPr>
      <w:r>
        <w:t>PART I – Refactor Previous Loop Programs</w:t>
      </w:r>
    </w:p>
    <w:p w14:paraId="5EC3F282">
      <w:r>
        <w:t>Take your Day 5 loop programs and convert them into reusable functions. Refactor at least:</w:t>
      </w:r>
    </w:p>
    <w:p w14:paraId="4D6A2B9D">
      <w:pPr>
        <w:pStyle w:val="30"/>
        <w:numPr>
          <w:numId w:val="0"/>
        </w:numPr>
        <w:ind w:leftChars="0"/>
      </w:pPr>
      <w:r>
        <w:t>Multiplication table</w:t>
      </w:r>
    </w:p>
    <w:p w14:paraId="484BFE9F">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lang w:val="en-IN"/>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multiplication_table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5F77AA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38F1AF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CCCCCC"/>
          <w:kern w:val="0"/>
          <w:sz w:val="21"/>
          <w:szCs w:val="21"/>
          <w:shd w:val="clear" w:fill="1F1F1F"/>
          <w:lang w:val="en-US" w:eastAsia="zh-CN" w:bidi="ar"/>
        </w:rPr>
        <w:t>):</w:t>
      </w:r>
    </w:p>
    <w:p w14:paraId="6D331A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x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w:t>
      </w:r>
    </w:p>
    <w:p w14:paraId="27BF34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table</w:t>
      </w:r>
    </w:p>
    <w:p w14:paraId="7B00D2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080588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multiplication_table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w:t>
      </w:r>
    </w:p>
    <w:p w14:paraId="6F4411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30BD8D09">
      <w:pPr>
        <w:keepNext w:val="0"/>
        <w:keepLines w:val="0"/>
        <w:widowControl/>
        <w:suppressLineNumbers w:val="0"/>
        <w:jc w:val="left"/>
      </w:pPr>
    </w:p>
    <w:p w14:paraId="1FA653C5">
      <w:pPr>
        <w:pStyle w:val="30"/>
        <w:numPr>
          <w:numId w:val="0"/>
        </w:numPr>
        <w:ind w:leftChars="0"/>
        <w:rPr>
          <w:rFonts w:hint="default"/>
          <w:lang w:val="en-IN"/>
        </w:rPr>
      </w:pPr>
    </w:p>
    <w:p w14:paraId="1F0DF4F7">
      <w:pPr>
        <w:pStyle w:val="30"/>
        <w:numPr>
          <w:numId w:val="0"/>
        </w:numPr>
        <w:ind w:leftChars="0"/>
        <w:rPr>
          <w:rFonts w:hint="default"/>
          <w:lang w:val="en-IN"/>
        </w:rPr>
      </w:pPr>
    </w:p>
    <w:p w14:paraId="3DFE3D5C">
      <w:pPr>
        <w:pStyle w:val="30"/>
        <w:numPr>
          <w:numId w:val="0"/>
        </w:numPr>
        <w:ind w:leftChars="0"/>
      </w:pPr>
      <w:r>
        <w:t>Sum of numbers</w:t>
      </w:r>
    </w:p>
    <w:p w14:paraId="4E0BB348">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cal_sum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54F649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3964DC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cal_sum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76</w:t>
      </w:r>
      <w:r>
        <w:rPr>
          <w:rFonts w:hint="default" w:ascii="Consolas" w:hAnsi="Consolas" w:eastAsia="Consolas" w:cs="Consolas"/>
          <w:b w:val="0"/>
          <w:bCs w:val="0"/>
          <w:color w:val="CCCCCC"/>
          <w:kern w:val="0"/>
          <w:sz w:val="21"/>
          <w:szCs w:val="21"/>
          <w:shd w:val="clear" w:fill="1F1F1F"/>
          <w:lang w:val="en-US" w:eastAsia="zh-CN" w:bidi="ar"/>
        </w:rPr>
        <w:t>))</w:t>
      </w:r>
    </w:p>
    <w:p w14:paraId="72673BF7">
      <w:pPr>
        <w:pStyle w:val="30"/>
        <w:numPr>
          <w:numId w:val="0"/>
        </w:numPr>
        <w:ind w:leftChars="0"/>
      </w:pPr>
    </w:p>
    <w:p w14:paraId="662051F8">
      <w:pPr>
        <w:pStyle w:val="30"/>
        <w:numPr>
          <w:numId w:val="0"/>
        </w:numPr>
        <w:ind w:leftChars="0"/>
      </w:pPr>
      <w:r>
        <w:rPr>
          <w:rFonts w:hint="default"/>
          <w:lang w:val="en-IN"/>
        </w:rPr>
        <w:t>even</w:t>
      </w:r>
      <w:r>
        <w:t xml:space="preserve"> number checker</w:t>
      </w:r>
    </w:p>
    <w:p w14:paraId="2CF82780">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even_num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3CE870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evennumbers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95FFA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02D5C9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82156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evennumbers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p>
    <w:p w14:paraId="307677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evennumbers</w:t>
      </w:r>
    </w:p>
    <w:p w14:paraId="080AA5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even_num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56</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87</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89</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76</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89</w:t>
      </w:r>
      <w:r>
        <w:rPr>
          <w:rFonts w:hint="default" w:ascii="Consolas" w:hAnsi="Consolas" w:eastAsia="Consolas" w:cs="Consolas"/>
          <w:b w:val="0"/>
          <w:bCs w:val="0"/>
          <w:color w:val="CCCCCC"/>
          <w:kern w:val="0"/>
          <w:sz w:val="21"/>
          <w:szCs w:val="21"/>
          <w:shd w:val="clear" w:fill="1F1F1F"/>
          <w:lang w:val="en-US" w:eastAsia="zh-CN" w:bidi="ar"/>
        </w:rPr>
        <w:t>))</w:t>
      </w:r>
    </w:p>
    <w:p w14:paraId="24C0EA8C">
      <w:pPr>
        <w:keepNext w:val="0"/>
        <w:keepLines w:val="0"/>
        <w:widowControl/>
        <w:suppressLineNumbers w:val="0"/>
        <w:shd w:val="clear" w:fill="1F1F1F"/>
        <w:spacing w:after="210" w:afterAutospacing="0" w:line="228" w:lineRule="atLeast"/>
        <w:jc w:val="left"/>
        <w:rPr>
          <w:rFonts w:hint="default" w:ascii="Consolas" w:hAnsi="Consolas" w:eastAsia="Consolas" w:cs="Consolas"/>
          <w:b w:val="0"/>
          <w:bCs w:val="0"/>
          <w:color w:val="CCCCCC"/>
          <w:sz w:val="21"/>
          <w:szCs w:val="21"/>
        </w:rPr>
      </w:pPr>
    </w:p>
    <w:p w14:paraId="73A3D7CD">
      <w:pPr>
        <w:pStyle w:val="30"/>
        <w:numPr>
          <w:numId w:val="0"/>
        </w:numPr>
        <w:ind w:leftChars="0"/>
        <w:rPr>
          <w:rFonts w:hint="default"/>
          <w:lang w:val="en-IN"/>
        </w:rPr>
      </w:pPr>
    </w:p>
    <w:p w14:paraId="7683F278">
      <w:pPr>
        <w:pStyle w:val="30"/>
        <w:numPr>
          <w:numId w:val="0"/>
        </w:numPr>
        <w:ind w:leftChars="0"/>
        <w:rPr>
          <w:rFonts w:hint="default"/>
          <w:lang w:val="en-IN"/>
        </w:rPr>
      </w:pPr>
      <w:r>
        <w:rPr>
          <w:rFonts w:hint="default"/>
          <w:lang w:val="en-IN"/>
        </w:rPr>
        <w:t>Prime number checker</w:t>
      </w:r>
    </w:p>
    <w:p w14:paraId="11A9F8EB">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prime_num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7AE0BD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7FB6A2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5FEEF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"not a prime number"</w:t>
      </w:r>
    </w:p>
    <w:p w14:paraId="0C4998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"prime number"</w:t>
      </w:r>
    </w:p>
    <w:p w14:paraId="2BD5FC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prime_num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4CBCB3C6">
      <w:pPr>
        <w:pStyle w:val="30"/>
        <w:numPr>
          <w:numId w:val="0"/>
        </w:numPr>
        <w:ind w:leftChars="0"/>
        <w:rPr>
          <w:rFonts w:hint="default"/>
          <w:lang w:val="en-IN"/>
        </w:rPr>
      </w:pPr>
    </w:p>
    <w:p w14:paraId="173A9BBC">
      <w:pPr>
        <w:pStyle w:val="30"/>
        <w:numPr>
          <w:numId w:val="0"/>
        </w:numPr>
        <w:ind w:leftChars="0"/>
      </w:pPr>
      <w:r>
        <w:t>Palindrome checker</w:t>
      </w:r>
    </w:p>
    <w:p w14:paraId="3928E945">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palindrome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word</w:t>
      </w:r>
      <w:r>
        <w:rPr>
          <w:rFonts w:hint="default" w:ascii="Consolas" w:hAnsi="Consolas" w:eastAsia="Consolas" w:cs="Consolas"/>
          <w:b w:val="0"/>
          <w:bCs w:val="0"/>
          <w:color w:val="CCCCCC"/>
          <w:kern w:val="0"/>
          <w:sz w:val="21"/>
          <w:szCs w:val="21"/>
          <w:shd w:val="clear" w:fill="1F1F1F"/>
          <w:lang w:val="en-US" w:eastAsia="zh-CN" w:bidi="ar"/>
        </w:rPr>
        <w:t>):</w:t>
      </w:r>
    </w:p>
    <w:p w14:paraId="57EBAD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r_word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reversed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word</w:t>
      </w:r>
      <w:r>
        <w:rPr>
          <w:rFonts w:hint="default" w:ascii="Consolas" w:hAnsi="Consolas" w:eastAsia="Consolas" w:cs="Consolas"/>
          <w:b w:val="0"/>
          <w:bCs w:val="0"/>
          <w:color w:val="CCCCCC"/>
          <w:kern w:val="0"/>
          <w:sz w:val="21"/>
          <w:szCs w:val="21"/>
          <w:shd w:val="clear" w:fill="1F1F1F"/>
          <w:lang w:val="en-US" w:eastAsia="zh-CN" w:bidi="ar"/>
        </w:rPr>
        <w:t>)</w:t>
      </w:r>
    </w:p>
    <w:p w14:paraId="7FF90B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word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r_word</w:t>
      </w:r>
      <w:r>
        <w:rPr>
          <w:rFonts w:hint="default" w:ascii="Consolas" w:hAnsi="Consolas" w:eastAsia="Consolas" w:cs="Consolas"/>
          <w:b w:val="0"/>
          <w:bCs w:val="0"/>
          <w:color w:val="CCCCCC"/>
          <w:kern w:val="0"/>
          <w:sz w:val="21"/>
          <w:szCs w:val="21"/>
          <w:shd w:val="clear" w:fill="1F1F1F"/>
          <w:lang w:val="en-US" w:eastAsia="zh-CN" w:bidi="ar"/>
        </w:rPr>
        <w:t>:</w:t>
      </w:r>
    </w:p>
    <w:p w14:paraId="47754E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"palindrome"</w:t>
      </w:r>
    </w:p>
    <w:p w14:paraId="77544C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"not palindrome"</w:t>
      </w:r>
    </w:p>
    <w:p w14:paraId="47C925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palindrome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'pavithra'</w:t>
      </w:r>
      <w:r>
        <w:rPr>
          <w:rFonts w:hint="default" w:ascii="Consolas" w:hAnsi="Consolas" w:eastAsia="Consolas" w:cs="Consolas"/>
          <w:b w:val="0"/>
          <w:bCs w:val="0"/>
          <w:color w:val="CCCCCC"/>
          <w:kern w:val="0"/>
          <w:sz w:val="21"/>
          <w:szCs w:val="21"/>
          <w:shd w:val="clear" w:fill="1F1F1F"/>
          <w:lang w:val="en-US" w:eastAsia="zh-CN" w:bidi="ar"/>
        </w:rPr>
        <w:t>))</w:t>
      </w:r>
    </w:p>
    <w:p w14:paraId="553D36C9">
      <w:pPr>
        <w:pStyle w:val="30"/>
        <w:numPr>
          <w:numId w:val="0"/>
        </w:numPr>
        <w:ind w:leftChars="0"/>
      </w:pPr>
    </w:p>
    <w:p w14:paraId="59B04853">
      <w:pPr>
        <w:pStyle w:val="30"/>
        <w:numPr>
          <w:numId w:val="0"/>
        </w:numPr>
        <w:ind w:leftChars="0"/>
      </w:pPr>
      <w:r>
        <w:t>Find factors</w:t>
      </w:r>
    </w:p>
    <w:p w14:paraId="2FD5C5F4">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factors_num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2E77F7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fact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502A54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435EA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80666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fact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p>
    <w:p w14:paraId="558509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fact</w:t>
      </w:r>
    </w:p>
    <w:p w14:paraId="585714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factors_num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86</w:t>
      </w:r>
      <w:r>
        <w:rPr>
          <w:rFonts w:hint="default" w:ascii="Consolas" w:hAnsi="Consolas" w:eastAsia="Consolas" w:cs="Consolas"/>
          <w:b w:val="0"/>
          <w:bCs w:val="0"/>
          <w:color w:val="CCCCCC"/>
          <w:kern w:val="0"/>
          <w:sz w:val="21"/>
          <w:szCs w:val="21"/>
          <w:shd w:val="clear" w:fill="1F1F1F"/>
          <w:lang w:val="en-US" w:eastAsia="zh-CN" w:bidi="ar"/>
        </w:rPr>
        <w:t>))</w:t>
      </w:r>
    </w:p>
    <w:p w14:paraId="40FB1612">
      <w:pPr>
        <w:pStyle w:val="30"/>
        <w:numPr>
          <w:numId w:val="0"/>
        </w:numPr>
        <w:ind w:leftChars="0"/>
      </w:pPr>
    </w:p>
    <w:p w14:paraId="5101A54F">
      <w:pPr>
        <w:pStyle w:val="30"/>
        <w:numPr>
          <w:numId w:val="0"/>
        </w:numPr>
        <w:ind w:leftChars="0"/>
      </w:pPr>
      <w:r>
        <w:t>Pattern printing</w:t>
      </w:r>
    </w:p>
    <w:p w14:paraId="0ECE4146">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pattern_piramid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47517B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DF616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143EBD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40BF3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00204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FBFA6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p>
    <w:p w14:paraId="7CCFCE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pattern_piramid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682F0B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0FB446E8">
      <w:pPr>
        <w:pStyle w:val="30"/>
        <w:numPr>
          <w:numId w:val="0"/>
        </w:numPr>
        <w:ind w:leftChars="0"/>
      </w:pPr>
    </w:p>
    <w:p w14:paraId="7CB53F3C">
      <w:r>
        <w:t>Example:</w:t>
      </w:r>
    </w:p>
    <w:p w14:paraId="4DFEBBE3">
      <w:pPr>
        <w:ind w:left="360"/>
        <w:rPr>
          <w:rFonts w:ascii="Courier New" w:hAnsi="Courier New"/>
          <w:sz w:val="18"/>
        </w:rPr>
      </w:pPr>
      <w:r>
        <w:rPr>
          <w:rFonts w:ascii="Courier New" w:hAnsi="Courier New"/>
          <w:sz w:val="18"/>
        </w:rPr>
        <w:t># Before</w:t>
      </w:r>
      <w:r>
        <w:rPr>
          <w:rFonts w:ascii="Courier New" w:hAnsi="Courier New"/>
          <w:sz w:val="18"/>
        </w:rPr>
        <w:br w:type="textWrapping"/>
      </w:r>
      <w:r>
        <w:rPr>
          <w:rFonts w:ascii="Courier New" w:hAnsi="Courier New"/>
          <w:sz w:val="18"/>
        </w:rPr>
        <w:t>number = 7</w:t>
      </w:r>
      <w:r>
        <w:rPr>
          <w:rFonts w:ascii="Courier New" w:hAnsi="Courier New"/>
          <w:sz w:val="18"/>
        </w:rPr>
        <w:br w:type="textWrapping"/>
      </w:r>
      <w:r>
        <w:rPr>
          <w:rFonts w:ascii="Courier New" w:hAnsi="Courier New"/>
          <w:sz w:val="18"/>
        </w:rPr>
        <w:t>for i in range(1, 11):</w:t>
      </w:r>
      <w:r>
        <w:rPr>
          <w:rFonts w:ascii="Courier New" w:hAnsi="Courier New"/>
          <w:sz w:val="18"/>
        </w:rPr>
        <w:br w:type="textWrapping"/>
      </w:r>
      <w:r>
        <w:rPr>
          <w:rFonts w:ascii="Courier New" w:hAnsi="Courier New"/>
          <w:sz w:val="18"/>
        </w:rPr>
        <w:t xml:space="preserve">    print(number * i)</w:t>
      </w:r>
    </w:p>
    <w:p w14:paraId="0BA43A4F">
      <w:pPr>
        <w:ind w:left="360"/>
        <w:rPr>
          <w:rFonts w:hint="default" w:ascii="Courier New" w:hAnsi="Courier New"/>
          <w:sz w:val="18"/>
          <w:lang w:val="en-IN"/>
        </w:rPr>
      </w:pPr>
      <w:r>
        <w:rPr>
          <w:rFonts w:hint="default" w:ascii="Courier New" w:hAnsi="Courier New"/>
          <w:sz w:val="18"/>
          <w:lang w:val="en-IN"/>
        </w:rPr>
        <w:t>Output:-</w:t>
      </w:r>
    </w:p>
    <w:p w14:paraId="2787BD42">
      <w:pPr>
        <w:ind w:left="360"/>
        <w:rPr>
          <w:rFonts w:hint="default" w:ascii="Courier New" w:hAnsi="Courier New"/>
          <w:sz w:val="18"/>
          <w:lang w:val="en-IN"/>
        </w:rPr>
      </w:pPr>
      <w:r>
        <w:rPr>
          <w:rFonts w:hint="default" w:ascii="Courier New" w:hAnsi="Courier New"/>
          <w:sz w:val="18"/>
          <w:lang w:val="en-IN"/>
        </w:rPr>
        <w:t>7</w:t>
      </w:r>
    </w:p>
    <w:p w14:paraId="370726DB">
      <w:pPr>
        <w:ind w:left="360"/>
        <w:rPr>
          <w:rFonts w:hint="default" w:ascii="Courier New" w:hAnsi="Courier New"/>
          <w:sz w:val="18"/>
          <w:lang w:val="en-IN"/>
        </w:rPr>
      </w:pPr>
      <w:r>
        <w:rPr>
          <w:rFonts w:hint="default" w:ascii="Courier New" w:hAnsi="Courier New"/>
          <w:sz w:val="18"/>
          <w:lang w:val="en-IN"/>
        </w:rPr>
        <w:t>14</w:t>
      </w:r>
    </w:p>
    <w:p w14:paraId="7755EDAC">
      <w:pPr>
        <w:ind w:left="360"/>
        <w:rPr>
          <w:rFonts w:hint="default" w:ascii="Courier New" w:hAnsi="Courier New"/>
          <w:sz w:val="18"/>
          <w:lang w:val="en-IN"/>
        </w:rPr>
      </w:pPr>
      <w:r>
        <w:rPr>
          <w:rFonts w:hint="default" w:ascii="Courier New" w:hAnsi="Courier New"/>
          <w:sz w:val="18"/>
          <w:lang w:val="en-IN"/>
        </w:rPr>
        <w:t>21</w:t>
      </w:r>
    </w:p>
    <w:p w14:paraId="114B7E3D">
      <w:pPr>
        <w:ind w:left="360"/>
        <w:rPr>
          <w:rFonts w:hint="default" w:ascii="Courier New" w:hAnsi="Courier New"/>
          <w:sz w:val="18"/>
          <w:lang w:val="en-IN"/>
        </w:rPr>
      </w:pPr>
      <w:r>
        <w:rPr>
          <w:rFonts w:hint="default" w:ascii="Courier New" w:hAnsi="Courier New"/>
          <w:sz w:val="18"/>
          <w:lang w:val="en-IN"/>
        </w:rPr>
        <w:t>28</w:t>
      </w:r>
    </w:p>
    <w:p w14:paraId="36AB8D6E">
      <w:pPr>
        <w:ind w:left="360"/>
        <w:rPr>
          <w:rFonts w:hint="default" w:ascii="Courier New" w:hAnsi="Courier New"/>
          <w:sz w:val="18"/>
          <w:lang w:val="en-IN"/>
        </w:rPr>
      </w:pPr>
      <w:r>
        <w:rPr>
          <w:rFonts w:hint="default" w:ascii="Courier New" w:hAnsi="Courier New"/>
          <w:sz w:val="18"/>
          <w:lang w:val="en-IN"/>
        </w:rPr>
        <w:t>35</w:t>
      </w:r>
    </w:p>
    <w:p w14:paraId="3C455098">
      <w:pPr>
        <w:ind w:left="360"/>
        <w:rPr>
          <w:rFonts w:hint="default" w:ascii="Courier New" w:hAnsi="Courier New"/>
          <w:sz w:val="18"/>
          <w:lang w:val="en-IN"/>
        </w:rPr>
      </w:pPr>
      <w:r>
        <w:rPr>
          <w:rFonts w:hint="default" w:ascii="Courier New" w:hAnsi="Courier New"/>
          <w:sz w:val="18"/>
          <w:lang w:val="en-IN"/>
        </w:rPr>
        <w:t>42</w:t>
      </w:r>
    </w:p>
    <w:p w14:paraId="7AD3C7B4">
      <w:pPr>
        <w:ind w:left="360"/>
        <w:rPr>
          <w:rFonts w:hint="default" w:ascii="Courier New" w:hAnsi="Courier New"/>
          <w:sz w:val="18"/>
          <w:lang w:val="en-IN"/>
        </w:rPr>
      </w:pPr>
      <w:r>
        <w:rPr>
          <w:rFonts w:hint="default" w:ascii="Courier New" w:hAnsi="Courier New"/>
          <w:sz w:val="18"/>
          <w:lang w:val="en-IN"/>
        </w:rPr>
        <w:t>49</w:t>
      </w:r>
    </w:p>
    <w:p w14:paraId="0E8BEF26">
      <w:pPr>
        <w:ind w:left="360"/>
        <w:rPr>
          <w:rFonts w:hint="default" w:ascii="Courier New" w:hAnsi="Courier New"/>
          <w:sz w:val="18"/>
          <w:lang w:val="en-IN"/>
        </w:rPr>
      </w:pPr>
      <w:r>
        <w:rPr>
          <w:rFonts w:hint="default" w:ascii="Courier New" w:hAnsi="Courier New"/>
          <w:sz w:val="18"/>
          <w:lang w:val="en-IN"/>
        </w:rPr>
        <w:t>56</w:t>
      </w:r>
    </w:p>
    <w:p w14:paraId="7EB718CA">
      <w:pPr>
        <w:ind w:left="360"/>
        <w:rPr>
          <w:rFonts w:hint="default" w:ascii="Courier New" w:hAnsi="Courier New"/>
          <w:sz w:val="18"/>
          <w:lang w:val="en-IN"/>
        </w:rPr>
      </w:pPr>
      <w:r>
        <w:rPr>
          <w:rFonts w:hint="default" w:ascii="Courier New" w:hAnsi="Courier New"/>
          <w:sz w:val="18"/>
          <w:lang w:val="en-IN"/>
        </w:rPr>
        <w:t>63</w:t>
      </w:r>
    </w:p>
    <w:p w14:paraId="2AFED776">
      <w:pPr>
        <w:ind w:left="360"/>
        <w:rPr>
          <w:rFonts w:hint="default" w:ascii="Courier New" w:hAnsi="Courier New"/>
          <w:sz w:val="18"/>
          <w:lang w:val="en-IN"/>
        </w:rPr>
      </w:pPr>
      <w:r>
        <w:rPr>
          <w:rFonts w:hint="default" w:ascii="Courier New" w:hAnsi="Courier New"/>
          <w:sz w:val="18"/>
          <w:lang w:val="en-IN"/>
        </w:rPr>
        <w:t>70</w:t>
      </w:r>
      <w:r>
        <w:rPr>
          <w:rFonts w:ascii="Courier New" w:hAnsi="Courier New"/>
          <w:sz w:val="18"/>
        </w:rPr>
        <w:br w:type="textWrapping"/>
      </w:r>
      <w:r>
        <w:rPr>
          <w:rFonts w:ascii="Courier New" w:hAnsi="Courier New"/>
          <w:sz w:val="18"/>
        </w:rPr>
        <w:br w:type="textWrapping"/>
      </w:r>
      <w:r>
        <w:rPr>
          <w:rFonts w:ascii="Courier New" w:hAnsi="Courier New"/>
          <w:sz w:val="18"/>
        </w:rPr>
        <w:t># After</w:t>
      </w:r>
      <w:r>
        <w:rPr>
          <w:rFonts w:ascii="Courier New" w:hAnsi="Courier New"/>
          <w:sz w:val="18"/>
        </w:rPr>
        <w:br w:type="textWrapping"/>
      </w:r>
      <w:r>
        <w:rPr>
          <w:rFonts w:ascii="Courier New" w:hAnsi="Courier New"/>
          <w:sz w:val="18"/>
        </w:rPr>
        <w:t>def multiplication_table(number):</w:t>
      </w:r>
      <w:r>
        <w:rPr>
          <w:rFonts w:ascii="Courier New" w:hAnsi="Courier New"/>
          <w:sz w:val="18"/>
        </w:rPr>
        <w:br w:type="textWrapping"/>
      </w:r>
      <w:r>
        <w:rPr>
          <w:rFonts w:ascii="Courier New" w:hAnsi="Courier New"/>
          <w:sz w:val="18"/>
        </w:rPr>
        <w:t xml:space="preserve">    for i in range(1, 11):</w:t>
      </w:r>
      <w:r>
        <w:rPr>
          <w:rFonts w:ascii="Courier New" w:hAnsi="Courier New"/>
          <w:sz w:val="18"/>
        </w:rPr>
        <w:br w:type="textWrapping"/>
      </w:r>
      <w:r>
        <w:rPr>
          <w:rFonts w:ascii="Courier New" w:hAnsi="Courier New"/>
          <w:sz w:val="18"/>
        </w:rPr>
        <w:t xml:space="preserve">        print(number * i)</w:t>
      </w:r>
      <w:r>
        <w:rPr>
          <w:rFonts w:ascii="Courier New" w:hAnsi="Courier New"/>
          <w:sz w:val="18"/>
        </w:rPr>
        <w:br w:type="textWrapping"/>
      </w:r>
      <w:r>
        <w:rPr>
          <w:rFonts w:ascii="Courier New" w:hAnsi="Courier New"/>
          <w:sz w:val="18"/>
        </w:rPr>
        <w:br w:type="textWrapping"/>
      </w:r>
      <w:r>
        <w:rPr>
          <w:rFonts w:ascii="Courier New" w:hAnsi="Courier New"/>
          <w:sz w:val="18"/>
        </w:rPr>
        <w:t>multiplication_table(7)</w:t>
      </w:r>
      <w:r>
        <w:rPr>
          <w:rFonts w:hint="default" w:ascii="Courier New" w:hAnsi="Courier New"/>
          <w:sz w:val="18"/>
          <w:lang w:val="en-IN"/>
        </w:rPr>
        <w:t>------&gt;7 14 21 28 35 42 49 56 63 70</w:t>
      </w:r>
      <w:r>
        <w:rPr>
          <w:rFonts w:ascii="Courier New" w:hAnsi="Courier New"/>
          <w:sz w:val="18"/>
        </w:rPr>
        <w:br w:type="textWrapping"/>
      </w:r>
      <w:r>
        <w:rPr>
          <w:rFonts w:ascii="Courier New" w:hAnsi="Courier New"/>
          <w:sz w:val="18"/>
        </w:rPr>
        <w:t>multiplication_table(12)</w:t>
      </w:r>
      <w:r>
        <w:rPr>
          <w:rFonts w:hint="default" w:ascii="Courier New" w:hAnsi="Courier New"/>
          <w:sz w:val="18"/>
          <w:lang w:val="en-IN"/>
        </w:rPr>
        <w:t>-----&gt;12 24 36 48 60 72 84 96 108 120</w:t>
      </w:r>
    </w:p>
    <w:p w14:paraId="3BA81A4C">
      <w:pPr>
        <w:ind w:left="360"/>
        <w:rPr>
          <w:rFonts w:ascii="Courier New" w:hAnsi="Courier New"/>
          <w:sz w:val="18"/>
        </w:rPr>
      </w:pPr>
    </w:p>
    <w:p w14:paraId="498BEA5B">
      <w:r>
        <w:t>Do not merely put old code inside def. Ask: What should the function receive? What should it return? Can another program reuse it?</w:t>
      </w:r>
    </w:p>
    <w:p w14:paraId="0762D138">
      <w:pPr>
        <w:rPr>
          <w:rFonts w:hint="default"/>
          <w:lang w:val="en-IN"/>
        </w:rPr>
      </w:pPr>
      <w:r>
        <w:rPr>
          <w:rFonts w:hint="default"/>
          <w:lang w:val="en-IN"/>
        </w:rPr>
        <w:t>Yes the this function be reuse for another numbers</w:t>
      </w:r>
    </w:p>
    <w:p w14:paraId="20440992">
      <w:pPr>
        <w:rPr>
          <w:rFonts w:hint="default"/>
          <w:lang w:val="en-IN"/>
        </w:rPr>
      </w:pPr>
      <w:r>
        <w:rPr>
          <w:rFonts w:hint="default"/>
          <w:lang w:val="en-IN"/>
        </w:rPr>
        <w:t>It displays the multiplication because we use print</w:t>
      </w:r>
    </w:p>
    <w:p w14:paraId="1E27CC1E">
      <w:pPr>
        <w:rPr>
          <w:rFonts w:hint="default"/>
          <w:lang w:val="en-IN"/>
        </w:rPr>
      </w:pPr>
    </w:p>
    <w:p w14:paraId="73DF8C31">
      <w:pPr>
        <w:pStyle w:val="2"/>
      </w:pPr>
      <w:r>
        <w:t>PART J – Function Practice Problems</w:t>
      </w:r>
    </w:p>
    <w:p w14:paraId="63AF1A42">
      <w:pPr>
        <w:pStyle w:val="3"/>
      </w:pPr>
      <w:r>
        <w:t>Problem 1 – Temperature Converter</w:t>
      </w:r>
    </w:p>
    <w:p w14:paraId="12F60F17">
      <w:r>
        <w:t>Create functions for Celsius → Fahrenheit and Fahrenheit → Celsius.</w:t>
      </w:r>
    </w:p>
    <w:p w14:paraId="0F3AA43D">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F_C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temp_in_cel</w:t>
      </w:r>
      <w:r>
        <w:rPr>
          <w:rFonts w:hint="default" w:ascii="Consolas" w:hAnsi="Consolas" w:eastAsia="Consolas" w:cs="Consolas"/>
          <w:b w:val="0"/>
          <w:bCs w:val="0"/>
          <w:color w:val="CCCCCC"/>
          <w:kern w:val="0"/>
          <w:sz w:val="21"/>
          <w:szCs w:val="21"/>
          <w:shd w:val="clear" w:fill="1F1F1F"/>
          <w:lang w:val="en-US" w:eastAsia="zh-CN" w:bidi="ar"/>
        </w:rPr>
        <w:t>):</w:t>
      </w:r>
    </w:p>
    <w:p w14:paraId="35D8E3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temp_in_fah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temp_in_cel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32</w:t>
      </w:r>
    </w:p>
    <w:p w14:paraId="3B7F02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temp_in_fah</w:t>
      </w:r>
    </w:p>
    <w:p w14:paraId="661EB8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F_C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32</w:t>
      </w:r>
      <w:r>
        <w:rPr>
          <w:rFonts w:hint="default" w:ascii="Consolas" w:hAnsi="Consolas" w:eastAsia="Consolas" w:cs="Consolas"/>
          <w:b w:val="0"/>
          <w:bCs w:val="0"/>
          <w:color w:val="CCCCCC"/>
          <w:kern w:val="0"/>
          <w:sz w:val="21"/>
          <w:szCs w:val="21"/>
          <w:shd w:val="clear" w:fill="1F1F1F"/>
          <w:lang w:val="en-US" w:eastAsia="zh-CN" w:bidi="ar"/>
        </w:rPr>
        <w:t>))</w:t>
      </w:r>
    </w:p>
    <w:p w14:paraId="32C336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C_F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temp_in_fah</w:t>
      </w:r>
      <w:r>
        <w:rPr>
          <w:rFonts w:hint="default" w:ascii="Consolas" w:hAnsi="Consolas" w:eastAsia="Consolas" w:cs="Consolas"/>
          <w:b w:val="0"/>
          <w:bCs w:val="0"/>
          <w:color w:val="CCCCCC"/>
          <w:kern w:val="0"/>
          <w:sz w:val="21"/>
          <w:szCs w:val="21"/>
          <w:shd w:val="clear" w:fill="1F1F1F"/>
          <w:lang w:val="en-US" w:eastAsia="zh-CN" w:bidi="ar"/>
        </w:rPr>
        <w:t>):</w:t>
      </w:r>
    </w:p>
    <w:p w14:paraId="178749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temp_in_cal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temp_in_fah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w:t>
      </w:r>
    </w:p>
    <w:p w14:paraId="2E0A1D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temp_in_cal</w:t>
      </w:r>
    </w:p>
    <w:p w14:paraId="75E317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C_F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43</w:t>
      </w:r>
      <w:r>
        <w:rPr>
          <w:rFonts w:hint="default" w:ascii="Consolas" w:hAnsi="Consolas" w:eastAsia="Consolas" w:cs="Consolas"/>
          <w:b w:val="0"/>
          <w:bCs w:val="0"/>
          <w:color w:val="CCCCCC"/>
          <w:kern w:val="0"/>
          <w:sz w:val="21"/>
          <w:szCs w:val="21"/>
          <w:shd w:val="clear" w:fill="1F1F1F"/>
          <w:lang w:val="en-US" w:eastAsia="zh-CN" w:bidi="ar"/>
        </w:rPr>
        <w:t>))</w:t>
      </w:r>
    </w:p>
    <w:p w14:paraId="6E240C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p>
    <w:p w14:paraId="468CD367"/>
    <w:p w14:paraId="3860AF27">
      <w:pPr>
        <w:rPr>
          <w:rFonts w:hint="default"/>
          <w:lang w:val="en-IN"/>
        </w:rPr>
      </w:pPr>
      <w:r>
        <w:rPr>
          <w:rFonts w:hint="default"/>
          <w:lang w:val="en-IN"/>
        </w:rPr>
        <w:t>Output:-</w:t>
      </w:r>
    </w:p>
    <w:p w14:paraId="6FC9813B">
      <w:pPr>
        <w:rPr>
          <w:rFonts w:hint="default"/>
          <w:lang w:val="en-IN"/>
        </w:rPr>
      </w:pPr>
      <w:r>
        <w:rPr>
          <w:rFonts w:hint="default"/>
          <w:lang w:val="en-IN"/>
        </w:rPr>
        <w:t>89.6</w:t>
      </w:r>
    </w:p>
    <w:p w14:paraId="6306D888">
      <w:pPr>
        <w:rPr>
          <w:rFonts w:hint="default"/>
          <w:lang w:val="en-IN"/>
        </w:rPr>
      </w:pPr>
      <w:r>
        <w:rPr>
          <w:rFonts w:hint="default"/>
          <w:lang w:val="en-IN"/>
        </w:rPr>
        <w:t>6.111111111111112</w:t>
      </w:r>
    </w:p>
    <w:p w14:paraId="0D7AA6B5">
      <w:pPr>
        <w:pStyle w:val="3"/>
      </w:pPr>
      <w:r>
        <w:t>Problem 2 – Even/Odd Function</w:t>
      </w:r>
    </w:p>
    <w:p w14:paraId="7BC34DA9">
      <w:r>
        <w:t>Create a function that receives a number and returns whether it is even or odd.</w:t>
      </w:r>
    </w:p>
    <w:p w14:paraId="7A30B73B">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even_odd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420ACE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evennumbers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3E9E08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oddnumber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63D2F8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569793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4DADC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evennumbers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p>
    <w:p w14:paraId="2026B9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5FC2F5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oddnumber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p>
    <w:p w14:paraId="6FBB58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evennumbers</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oddnumber</w:t>
      </w:r>
    </w:p>
    <w:p w14:paraId="6F9C7D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even_odd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56</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87</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89</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76</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89</w:t>
      </w:r>
      <w:r>
        <w:rPr>
          <w:rFonts w:hint="default" w:ascii="Consolas" w:hAnsi="Consolas" w:eastAsia="Consolas" w:cs="Consolas"/>
          <w:b w:val="0"/>
          <w:bCs w:val="0"/>
          <w:color w:val="CCCCCC"/>
          <w:kern w:val="0"/>
          <w:sz w:val="21"/>
          <w:szCs w:val="21"/>
          <w:shd w:val="clear" w:fill="1F1F1F"/>
          <w:lang w:val="en-US" w:eastAsia="zh-CN" w:bidi="ar"/>
        </w:rPr>
        <w:t>))</w:t>
      </w:r>
    </w:p>
    <w:p w14:paraId="0FA29889">
      <w:pPr>
        <w:keepNext w:val="0"/>
        <w:keepLines w:val="0"/>
        <w:widowControl/>
        <w:suppressLineNumbers w:val="0"/>
        <w:shd w:val="clear" w:fill="1F1F1F"/>
        <w:spacing w:after="210" w:afterAutospacing="0" w:line="228" w:lineRule="atLeast"/>
        <w:jc w:val="left"/>
        <w:rPr>
          <w:rFonts w:hint="default" w:ascii="Consolas" w:hAnsi="Consolas" w:eastAsia="Consolas" w:cs="Consolas"/>
          <w:b w:val="0"/>
          <w:bCs w:val="0"/>
          <w:color w:val="CCCCCC"/>
          <w:sz w:val="21"/>
          <w:szCs w:val="21"/>
        </w:rPr>
      </w:pPr>
    </w:p>
    <w:p w14:paraId="52F561C6"/>
    <w:p w14:paraId="13A791AF">
      <w:pPr>
        <w:rPr>
          <w:rFonts w:hint="default"/>
          <w:lang w:val="en-IN"/>
        </w:rPr>
      </w:pPr>
      <w:r>
        <w:rPr>
          <w:rFonts w:hint="default"/>
          <w:lang w:val="en-IN"/>
        </w:rPr>
        <w:t>Output:-</w:t>
      </w:r>
    </w:p>
    <w:p w14:paraId="75B89659">
      <w:pPr>
        <w:rPr>
          <w:rFonts w:hint="default"/>
          <w:lang w:val="en-IN"/>
        </w:rPr>
      </w:pPr>
      <w:r>
        <w:rPr>
          <w:rFonts w:hint="default"/>
          <w:lang w:val="en-IN"/>
        </w:rPr>
        <w:t>('56 8 90 76 ', '9 87 89 85 89 ')</w:t>
      </w:r>
    </w:p>
    <w:p w14:paraId="758B1551">
      <w:pPr>
        <w:pStyle w:val="3"/>
      </w:pPr>
      <w:r>
        <w:t>Problem 3 – Prime Function</w:t>
      </w:r>
    </w:p>
    <w:p w14:paraId="45F41AC9">
      <w:r>
        <w:t>Create reusable is_prime(number) returning True or False.</w:t>
      </w:r>
    </w:p>
    <w:p w14:paraId="0A1D416A">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prime_num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6A1FC5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14992D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46B46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IN" w:eastAsia="zh-CN" w:bidi="ar"/>
        </w:rPr>
        <w:t>False</w:t>
      </w:r>
      <w:r>
        <w:rPr>
          <w:rFonts w:hint="default" w:ascii="Consolas" w:hAnsi="Consolas" w:eastAsia="Consolas" w:cs="Consolas"/>
          <w:b w:val="0"/>
          <w:bCs w:val="0"/>
          <w:color w:val="CE9178"/>
          <w:kern w:val="0"/>
          <w:sz w:val="21"/>
          <w:szCs w:val="21"/>
          <w:shd w:val="clear" w:fill="1F1F1F"/>
          <w:lang w:val="en-US" w:eastAsia="zh-CN" w:bidi="ar"/>
        </w:rPr>
        <w:t>"</w:t>
      </w:r>
    </w:p>
    <w:p w14:paraId="1DEB4B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IN" w:eastAsia="zh-CN" w:bidi="ar"/>
        </w:rPr>
        <w:t>True</w:t>
      </w:r>
      <w:r>
        <w:rPr>
          <w:rFonts w:hint="default" w:ascii="Consolas" w:hAnsi="Consolas" w:eastAsia="Consolas" w:cs="Consolas"/>
          <w:b w:val="0"/>
          <w:bCs w:val="0"/>
          <w:color w:val="CE9178"/>
          <w:kern w:val="0"/>
          <w:sz w:val="21"/>
          <w:szCs w:val="21"/>
          <w:shd w:val="clear" w:fill="1F1F1F"/>
          <w:lang w:val="en-US" w:eastAsia="zh-CN" w:bidi="ar"/>
        </w:rPr>
        <w:t>"</w:t>
      </w:r>
    </w:p>
    <w:p w14:paraId="06EACB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prime_num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0AD02BDE"/>
    <w:p w14:paraId="57CB2191">
      <w:pPr>
        <w:rPr>
          <w:rFonts w:hint="default"/>
          <w:lang w:val="en-IN"/>
        </w:rPr>
      </w:pPr>
      <w:r>
        <w:rPr>
          <w:rFonts w:hint="default"/>
          <w:lang w:val="en-IN"/>
        </w:rPr>
        <w:t>Output:-</w:t>
      </w:r>
    </w:p>
    <w:p w14:paraId="6973C1E9">
      <w:pPr>
        <w:rPr>
          <w:rFonts w:hint="default"/>
          <w:lang w:val="en-IN"/>
        </w:rPr>
      </w:pPr>
      <w:r>
        <w:rPr>
          <w:rFonts w:hint="default"/>
          <w:lang w:val="en-IN"/>
        </w:rPr>
        <w:t>False</w:t>
      </w:r>
    </w:p>
    <w:p w14:paraId="3532E21D">
      <w:pPr>
        <w:pStyle w:val="3"/>
      </w:pPr>
      <w:r>
        <w:t>Problem 4 – Palindrome Function</w:t>
      </w:r>
    </w:p>
    <w:p w14:paraId="725F4824">
      <w:r>
        <w:t>Create reusable is_palindrome(value).</w:t>
      </w:r>
    </w:p>
    <w:p w14:paraId="78D900EC">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palindrome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word</w:t>
      </w:r>
      <w:r>
        <w:rPr>
          <w:rFonts w:hint="default" w:ascii="Consolas" w:hAnsi="Consolas" w:eastAsia="Consolas" w:cs="Consolas"/>
          <w:b w:val="0"/>
          <w:bCs w:val="0"/>
          <w:color w:val="CCCCCC"/>
          <w:kern w:val="0"/>
          <w:sz w:val="21"/>
          <w:szCs w:val="21"/>
          <w:shd w:val="clear" w:fill="1F1F1F"/>
          <w:lang w:val="en-US" w:eastAsia="zh-CN" w:bidi="ar"/>
        </w:rPr>
        <w:t>):</w:t>
      </w:r>
    </w:p>
    <w:p w14:paraId="0A1BA6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r_word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reversed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word</w:t>
      </w:r>
      <w:r>
        <w:rPr>
          <w:rFonts w:hint="default" w:ascii="Consolas" w:hAnsi="Consolas" w:eastAsia="Consolas" w:cs="Consolas"/>
          <w:b w:val="0"/>
          <w:bCs w:val="0"/>
          <w:color w:val="CCCCCC"/>
          <w:kern w:val="0"/>
          <w:sz w:val="21"/>
          <w:szCs w:val="21"/>
          <w:shd w:val="clear" w:fill="1F1F1F"/>
          <w:lang w:val="en-US" w:eastAsia="zh-CN" w:bidi="ar"/>
        </w:rPr>
        <w:t>)</w:t>
      </w:r>
    </w:p>
    <w:p w14:paraId="157207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word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r_word</w:t>
      </w:r>
      <w:r>
        <w:rPr>
          <w:rFonts w:hint="default" w:ascii="Consolas" w:hAnsi="Consolas" w:eastAsia="Consolas" w:cs="Consolas"/>
          <w:b w:val="0"/>
          <w:bCs w:val="0"/>
          <w:color w:val="CCCCCC"/>
          <w:kern w:val="0"/>
          <w:sz w:val="21"/>
          <w:szCs w:val="21"/>
          <w:shd w:val="clear" w:fill="1F1F1F"/>
          <w:lang w:val="en-US" w:eastAsia="zh-CN" w:bidi="ar"/>
        </w:rPr>
        <w:t>:</w:t>
      </w:r>
    </w:p>
    <w:p w14:paraId="77DB2F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"palindrome"</w:t>
      </w:r>
    </w:p>
    <w:p w14:paraId="54C85F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"not palindrome"</w:t>
      </w:r>
    </w:p>
    <w:p w14:paraId="35B7C5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palindrome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'pavithra'</w:t>
      </w:r>
      <w:r>
        <w:rPr>
          <w:rFonts w:hint="default" w:ascii="Consolas" w:hAnsi="Consolas" w:eastAsia="Consolas" w:cs="Consolas"/>
          <w:b w:val="0"/>
          <w:bCs w:val="0"/>
          <w:color w:val="CCCCCC"/>
          <w:kern w:val="0"/>
          <w:sz w:val="21"/>
          <w:szCs w:val="21"/>
          <w:shd w:val="clear" w:fill="1F1F1F"/>
          <w:lang w:val="en-US" w:eastAsia="zh-CN" w:bidi="ar"/>
        </w:rPr>
        <w:t>))</w:t>
      </w:r>
    </w:p>
    <w:p w14:paraId="3D266373"/>
    <w:p w14:paraId="75A50083">
      <w:pPr>
        <w:rPr>
          <w:rFonts w:hint="default"/>
          <w:lang w:val="en-IN"/>
        </w:rPr>
      </w:pPr>
      <w:r>
        <w:rPr>
          <w:rFonts w:hint="default"/>
          <w:lang w:val="en-IN"/>
        </w:rPr>
        <w:t>Output:-</w:t>
      </w:r>
    </w:p>
    <w:p w14:paraId="4ACEE156">
      <w:pPr>
        <w:rPr>
          <w:rFonts w:hint="default"/>
          <w:lang w:val="en-IN"/>
        </w:rPr>
      </w:pPr>
      <w:r>
        <w:rPr>
          <w:rFonts w:hint="default"/>
          <w:lang w:val="en-IN"/>
        </w:rPr>
        <w:t>not palindrome</w:t>
      </w:r>
    </w:p>
    <w:p w14:paraId="177E0338">
      <w:pPr>
        <w:pStyle w:val="3"/>
      </w:pPr>
      <w:r>
        <w:t>Problem 5 – Grade Function</w:t>
      </w:r>
    </w:p>
    <w:p w14:paraId="54AE9B00">
      <w:r>
        <w:t>Create a function that receives marks and returns a grade; handle invalid marks.</w:t>
      </w:r>
    </w:p>
    <w:p w14:paraId="33A3F97E">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calculate_grade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w:t>
      </w:r>
    </w:p>
    <w:p w14:paraId="21F90A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B5CEA8"/>
          <w:kern w:val="0"/>
          <w:sz w:val="21"/>
          <w:szCs w:val="21"/>
          <w:shd w:val="clear" w:fill="1F1F1F"/>
          <w:lang w:val="en-US" w:eastAsia="zh-CN" w:bidi="ar"/>
        </w:rPr>
        <w:t>90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374973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w:t>
      </w:r>
    </w:p>
    <w:p w14:paraId="1091E0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B5CEA8"/>
          <w:kern w:val="0"/>
          <w:sz w:val="21"/>
          <w:szCs w:val="21"/>
          <w:shd w:val="clear" w:fill="1F1F1F"/>
          <w:lang w:val="en-US" w:eastAsia="zh-CN" w:bidi="ar"/>
        </w:rPr>
        <w:t>75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B5CEA8"/>
          <w:kern w:val="0"/>
          <w:sz w:val="21"/>
          <w:szCs w:val="21"/>
          <w:shd w:val="clear" w:fill="1F1F1F"/>
          <w:lang w:val="en-US" w:eastAsia="zh-CN" w:bidi="ar"/>
        </w:rPr>
        <w:t>89</w:t>
      </w:r>
      <w:r>
        <w:rPr>
          <w:rFonts w:hint="default" w:ascii="Consolas" w:hAnsi="Consolas" w:eastAsia="Consolas" w:cs="Consolas"/>
          <w:b w:val="0"/>
          <w:bCs w:val="0"/>
          <w:color w:val="CCCCCC"/>
          <w:kern w:val="0"/>
          <w:sz w:val="21"/>
          <w:szCs w:val="21"/>
          <w:shd w:val="clear" w:fill="1F1F1F"/>
          <w:lang w:val="en-US" w:eastAsia="zh-CN" w:bidi="ar"/>
        </w:rPr>
        <w:t>:</w:t>
      </w:r>
    </w:p>
    <w:p w14:paraId="27CB43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w:t>
      </w:r>
    </w:p>
    <w:p w14:paraId="164AA2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B5CEA8"/>
          <w:kern w:val="0"/>
          <w:sz w:val="21"/>
          <w:szCs w:val="21"/>
          <w:shd w:val="clear" w:fill="1F1F1F"/>
          <w:lang w:val="en-US" w:eastAsia="zh-CN" w:bidi="ar"/>
        </w:rPr>
        <w:t>60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B5CEA8"/>
          <w:kern w:val="0"/>
          <w:sz w:val="21"/>
          <w:szCs w:val="21"/>
          <w:shd w:val="clear" w:fill="1F1F1F"/>
          <w:lang w:val="en-US" w:eastAsia="zh-CN" w:bidi="ar"/>
        </w:rPr>
        <w:t>74</w:t>
      </w:r>
      <w:r>
        <w:rPr>
          <w:rFonts w:hint="default" w:ascii="Consolas" w:hAnsi="Consolas" w:eastAsia="Consolas" w:cs="Consolas"/>
          <w:b w:val="0"/>
          <w:bCs w:val="0"/>
          <w:color w:val="CCCCCC"/>
          <w:kern w:val="0"/>
          <w:sz w:val="21"/>
          <w:szCs w:val="21"/>
          <w:shd w:val="clear" w:fill="1F1F1F"/>
          <w:lang w:val="en-US" w:eastAsia="zh-CN" w:bidi="ar"/>
        </w:rPr>
        <w:t>:</w:t>
      </w:r>
    </w:p>
    <w:p w14:paraId="02F652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w:t>
      </w:r>
    </w:p>
    <w:p w14:paraId="2D1352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B5CEA8"/>
          <w:kern w:val="0"/>
          <w:sz w:val="21"/>
          <w:szCs w:val="21"/>
          <w:shd w:val="clear" w:fill="1F1F1F"/>
          <w:lang w:val="en-US" w:eastAsia="zh-CN" w:bidi="ar"/>
        </w:rPr>
        <w:t>59</w:t>
      </w:r>
      <w:r>
        <w:rPr>
          <w:rFonts w:hint="default" w:ascii="Consolas" w:hAnsi="Consolas" w:eastAsia="Consolas" w:cs="Consolas"/>
          <w:b w:val="0"/>
          <w:bCs w:val="0"/>
          <w:color w:val="CCCCCC"/>
          <w:kern w:val="0"/>
          <w:sz w:val="21"/>
          <w:szCs w:val="21"/>
          <w:shd w:val="clear" w:fill="1F1F1F"/>
          <w:lang w:val="en-US" w:eastAsia="zh-CN" w:bidi="ar"/>
        </w:rPr>
        <w:t>:</w:t>
      </w:r>
    </w:p>
    <w:p w14:paraId="749980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w:t>
      </w:r>
    </w:p>
    <w:p w14:paraId="7212D6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2E81EF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"Fail"</w:t>
      </w:r>
    </w:p>
    <w:p w14:paraId="11B2AB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grade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calculate_grade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87</w:t>
      </w:r>
      <w:r>
        <w:rPr>
          <w:rFonts w:hint="default" w:ascii="Consolas" w:hAnsi="Consolas" w:eastAsia="Consolas" w:cs="Consolas"/>
          <w:b w:val="0"/>
          <w:bCs w:val="0"/>
          <w:color w:val="CCCCCC"/>
          <w:kern w:val="0"/>
          <w:sz w:val="21"/>
          <w:szCs w:val="21"/>
          <w:shd w:val="clear" w:fill="1F1F1F"/>
          <w:lang w:val="en-US" w:eastAsia="zh-CN" w:bidi="ar"/>
        </w:rPr>
        <w:t>)</w:t>
      </w:r>
    </w:p>
    <w:p w14:paraId="498BB0B1"/>
    <w:p w14:paraId="6BF7E81C">
      <w:pPr>
        <w:rPr>
          <w:rFonts w:hint="default"/>
          <w:lang w:val="en-IN"/>
        </w:rPr>
      </w:pPr>
      <w:r>
        <w:rPr>
          <w:rFonts w:hint="default"/>
          <w:lang w:val="en-IN"/>
        </w:rPr>
        <w:t>Output:-</w:t>
      </w:r>
    </w:p>
    <w:p w14:paraId="4A4F32DE">
      <w:pPr>
        <w:rPr>
          <w:rFonts w:hint="default"/>
          <w:lang w:val="en-IN"/>
        </w:rPr>
      </w:pPr>
      <w:r>
        <w:rPr>
          <w:rFonts w:hint="default"/>
          <w:lang w:val="en-IN"/>
        </w:rPr>
        <w:t>B</w:t>
      </w:r>
    </w:p>
    <w:p w14:paraId="272D7FE8">
      <w:pPr>
        <w:pStyle w:val="3"/>
      </w:pPr>
      <w:r>
        <w:t>Problem 6 – Shopping Total</w:t>
      </w:r>
    </w:p>
    <w:p w14:paraId="18762869">
      <w:r>
        <w:t>Create a function receiving price and quantity and returning the total.</w:t>
      </w:r>
    </w:p>
    <w:p w14:paraId="703F83DE">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shopping_total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price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quantity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7D16CB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quantity</w:t>
      </w:r>
    </w:p>
    <w:p w14:paraId="67C206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w:t>
      </w:r>
    </w:p>
    <w:p w14:paraId="491A6D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 bill:"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shopping_total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23</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67DE04FC">
      <w:r>
        <w:rPr>
          <w:rFonts w:hint="default"/>
          <w:lang w:val="en-IN"/>
        </w:rPr>
        <w:t>Output:-total bill: 184</w:t>
      </w:r>
    </w:p>
    <w:p w14:paraId="030119A2">
      <w:pPr>
        <w:pStyle w:val="3"/>
      </w:pPr>
      <w:r>
        <w:t>Problem 7 – Flexible Sum</w:t>
      </w:r>
    </w:p>
    <w:p w14:paraId="0FAE2757">
      <w:r>
        <w:t>Create add_all(*numbers) returning the sum of any number of values.</w:t>
      </w:r>
    </w:p>
    <w:p w14:paraId="32803428">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add_all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373DE1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p>
    <w:p w14:paraId="4C7BF9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72B68D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p>
    <w:p w14:paraId="5C8134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w:t>
      </w:r>
    </w:p>
    <w:p w14:paraId="7AFDAD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add_all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87</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45</w:t>
      </w:r>
      <w:r>
        <w:rPr>
          <w:rFonts w:hint="default" w:ascii="Consolas" w:hAnsi="Consolas" w:eastAsia="Consolas" w:cs="Consolas"/>
          <w:b w:val="0"/>
          <w:bCs w:val="0"/>
          <w:color w:val="CCCCCC"/>
          <w:kern w:val="0"/>
          <w:sz w:val="21"/>
          <w:szCs w:val="21"/>
          <w:shd w:val="clear" w:fill="1F1F1F"/>
          <w:lang w:val="en-US" w:eastAsia="zh-CN" w:bidi="ar"/>
        </w:rPr>
        <w:t>)</w:t>
      </w:r>
    </w:p>
    <w:p w14:paraId="03DC72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 total sum :"</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38AA84C2">
      <w:pPr>
        <w:rPr>
          <w:rFonts w:hint="default"/>
          <w:lang w:val="en-IN"/>
        </w:rPr>
      </w:pPr>
      <w:r>
        <w:rPr>
          <w:rFonts w:hint="default"/>
          <w:lang w:val="en-IN"/>
        </w:rPr>
        <w:t>Output:-</w:t>
      </w:r>
    </w:p>
    <w:p w14:paraId="093C3B91">
      <w:pPr>
        <w:rPr>
          <w:rFonts w:hint="default"/>
          <w:lang w:val="en-IN"/>
        </w:rPr>
      </w:pPr>
      <w:r>
        <w:rPr>
          <w:rFonts w:hint="default"/>
          <w:lang w:val="en-IN"/>
        </w:rPr>
        <w:t>the total sum : 239</w:t>
      </w:r>
    </w:p>
    <w:p w14:paraId="060FD6C7">
      <w:pPr>
        <w:pStyle w:val="3"/>
      </w:pPr>
      <w:r>
        <w:t>Problem 8 – Profile Builder</w:t>
      </w:r>
    </w:p>
    <w:p w14:paraId="4729F97F">
      <w:r>
        <w:t>Create build_profile(**details) returning a profile dictionary.</w:t>
      </w:r>
    </w:p>
    <w:p w14:paraId="32D42D33">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student_details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age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subject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student_data</w:t>
      </w:r>
      <w:r>
        <w:rPr>
          <w:rFonts w:hint="default" w:ascii="Consolas" w:hAnsi="Consolas" w:eastAsia="Consolas" w:cs="Consolas"/>
          <w:b w:val="0"/>
          <w:bCs w:val="0"/>
          <w:color w:val="CCCCCC"/>
          <w:kern w:val="0"/>
          <w:sz w:val="21"/>
          <w:szCs w:val="21"/>
          <w:shd w:val="clear" w:fill="1F1F1F"/>
          <w:lang w:val="en-US" w:eastAsia="zh-CN" w:bidi="ar"/>
        </w:rPr>
        <w:t>):</w:t>
      </w:r>
    </w:p>
    <w:p w14:paraId="065A2A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"Name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D617B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"Age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age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5341E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"Subjects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subject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65EA4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student_data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items</w:t>
      </w:r>
      <w:r>
        <w:rPr>
          <w:rFonts w:hint="default" w:ascii="Consolas" w:hAnsi="Consolas" w:eastAsia="Consolas" w:cs="Consolas"/>
          <w:b w:val="0"/>
          <w:bCs w:val="0"/>
          <w:color w:val="CCCCCC"/>
          <w:kern w:val="0"/>
          <w:sz w:val="21"/>
          <w:szCs w:val="21"/>
          <w:shd w:val="clear" w:fill="1F1F1F"/>
          <w:lang w:val="en-US" w:eastAsia="zh-CN" w:bidi="ar"/>
        </w:rPr>
        <w:t>():</w:t>
      </w:r>
    </w:p>
    <w:p w14:paraId="65D0AA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BD0CD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student_details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"pavithra"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"java"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"python"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surname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"Billupati"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city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"nellore"</w:t>
      </w:r>
      <w:r>
        <w:rPr>
          <w:rFonts w:hint="default" w:ascii="Consolas" w:hAnsi="Consolas" w:eastAsia="Consolas" w:cs="Consolas"/>
          <w:b w:val="0"/>
          <w:bCs w:val="0"/>
          <w:color w:val="CCCCCC"/>
          <w:kern w:val="0"/>
          <w:sz w:val="21"/>
          <w:szCs w:val="21"/>
          <w:shd w:val="clear" w:fill="1F1F1F"/>
          <w:lang w:val="en-US" w:eastAsia="zh-CN" w:bidi="ar"/>
        </w:rPr>
        <w:t>)</w:t>
      </w:r>
    </w:p>
    <w:p w14:paraId="2B7D9F4D"/>
    <w:p w14:paraId="7EC073A3">
      <w:pPr>
        <w:rPr>
          <w:rFonts w:hint="default"/>
          <w:lang w:val="en-IN"/>
        </w:rPr>
      </w:pPr>
      <w:r>
        <w:rPr>
          <w:rFonts w:hint="default"/>
          <w:lang w:val="en-IN"/>
        </w:rPr>
        <w:t>Output:-</w:t>
      </w:r>
    </w:p>
    <w:p w14:paraId="34F6F00D">
      <w:pPr>
        <w:rPr>
          <w:rFonts w:hint="default"/>
          <w:lang w:val="en-IN"/>
        </w:rPr>
      </w:pPr>
      <w:r>
        <w:rPr>
          <w:rFonts w:hint="default"/>
          <w:lang w:val="en-IN"/>
        </w:rPr>
        <w:t>Name :pavithra</w:t>
      </w:r>
    </w:p>
    <w:p w14:paraId="7E639CAE">
      <w:pPr>
        <w:rPr>
          <w:rFonts w:hint="default"/>
          <w:lang w:val="en-IN"/>
        </w:rPr>
      </w:pPr>
      <w:r>
        <w:rPr>
          <w:rFonts w:hint="default"/>
          <w:lang w:val="en-IN"/>
        </w:rPr>
        <w:t>Age :22</w:t>
      </w:r>
    </w:p>
    <w:p w14:paraId="063736AF">
      <w:pPr>
        <w:rPr>
          <w:rFonts w:hint="default"/>
          <w:lang w:val="en-IN"/>
        </w:rPr>
      </w:pPr>
      <w:r>
        <w:rPr>
          <w:rFonts w:hint="default"/>
          <w:lang w:val="en-IN"/>
        </w:rPr>
        <w:t>Subjects :('java', 'python', 'c')</w:t>
      </w:r>
    </w:p>
    <w:p w14:paraId="7DB2E6F8">
      <w:pPr>
        <w:rPr>
          <w:rFonts w:hint="default"/>
          <w:lang w:val="en-IN"/>
        </w:rPr>
      </w:pPr>
      <w:r>
        <w:rPr>
          <w:rFonts w:hint="default"/>
          <w:lang w:val="en-IN"/>
        </w:rPr>
        <w:t>surname : Billupati</w:t>
      </w:r>
    </w:p>
    <w:p w14:paraId="5199F568">
      <w:pPr>
        <w:rPr>
          <w:rFonts w:hint="default"/>
          <w:lang w:val="en-IN"/>
        </w:rPr>
      </w:pPr>
      <w:r>
        <w:rPr>
          <w:rFonts w:hint="default"/>
          <w:lang w:val="en-IN"/>
        </w:rPr>
        <w:t>city : nellore</w:t>
      </w:r>
    </w:p>
    <w:p w14:paraId="6322FD1A">
      <w:pPr>
        <w:pStyle w:val="3"/>
      </w:pPr>
      <w:r>
        <w:t>Problem 9 – Greeting Utility</w:t>
      </w:r>
    </w:p>
    <w:p w14:paraId="37E142A0">
      <w:r>
        <w:t>Create a greeting function with a default city and optional name.</w:t>
      </w:r>
    </w:p>
    <w:p w14:paraId="08CBD366">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greeting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"pavithra"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city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"nellore"</w:t>
      </w:r>
      <w:r>
        <w:rPr>
          <w:rFonts w:hint="default" w:ascii="Consolas" w:hAnsi="Consolas" w:eastAsia="Consolas" w:cs="Consolas"/>
          <w:b w:val="0"/>
          <w:bCs w:val="0"/>
          <w:color w:val="CCCCCC"/>
          <w:kern w:val="0"/>
          <w:sz w:val="21"/>
          <w:szCs w:val="21"/>
          <w:shd w:val="clear" w:fill="1F1F1F"/>
          <w:lang w:val="en-US" w:eastAsia="zh-CN" w:bidi="ar"/>
        </w:rPr>
        <w:t>):</w:t>
      </w:r>
    </w:p>
    <w:p w14:paraId="2593C4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"Hello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,welcome to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city</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6A013F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greeting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"Venky"</w:t>
      </w:r>
      <w:r>
        <w:rPr>
          <w:rFonts w:hint="default" w:ascii="Consolas" w:hAnsi="Consolas" w:eastAsia="Consolas" w:cs="Consolas"/>
          <w:b w:val="0"/>
          <w:bCs w:val="0"/>
          <w:color w:val="CCCCCC"/>
          <w:kern w:val="0"/>
          <w:sz w:val="21"/>
          <w:szCs w:val="21"/>
          <w:shd w:val="clear" w:fill="1F1F1F"/>
          <w:lang w:val="en-US" w:eastAsia="zh-CN" w:bidi="ar"/>
        </w:rPr>
        <w:t>))</w:t>
      </w:r>
    </w:p>
    <w:p w14:paraId="45D9A2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greeting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"Somu"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"Anamthasagram"</w:t>
      </w:r>
      <w:r>
        <w:rPr>
          <w:rFonts w:hint="default" w:ascii="Consolas" w:hAnsi="Consolas" w:eastAsia="Consolas" w:cs="Consolas"/>
          <w:b w:val="0"/>
          <w:bCs w:val="0"/>
          <w:color w:val="CCCCCC"/>
          <w:kern w:val="0"/>
          <w:sz w:val="21"/>
          <w:szCs w:val="21"/>
          <w:shd w:val="clear" w:fill="1F1F1F"/>
          <w:lang w:val="en-US" w:eastAsia="zh-CN" w:bidi="ar"/>
        </w:rPr>
        <w:t>))</w:t>
      </w:r>
    </w:p>
    <w:p w14:paraId="1F0F4DD8"/>
    <w:p w14:paraId="674A7B87">
      <w:pPr>
        <w:rPr>
          <w:rFonts w:hint="default"/>
          <w:lang w:val="en-IN"/>
        </w:rPr>
      </w:pPr>
      <w:r>
        <w:rPr>
          <w:rFonts w:hint="default"/>
          <w:lang w:val="en-IN"/>
        </w:rPr>
        <w:t>Output:-</w:t>
      </w:r>
    </w:p>
    <w:p w14:paraId="746DDE33">
      <w:pPr>
        <w:rPr>
          <w:rFonts w:hint="default"/>
          <w:lang w:val="en-IN"/>
        </w:rPr>
      </w:pPr>
      <w:r>
        <w:rPr>
          <w:rFonts w:hint="default"/>
          <w:lang w:val="en-IN"/>
        </w:rPr>
        <w:t>Hello Venky,welcome to nellore</w:t>
      </w:r>
    </w:p>
    <w:p w14:paraId="5542D1C0">
      <w:pPr>
        <w:rPr>
          <w:rFonts w:hint="default"/>
          <w:lang w:val="en-IN"/>
        </w:rPr>
      </w:pPr>
      <w:r>
        <w:rPr>
          <w:rFonts w:hint="default"/>
          <w:lang w:val="en-IN"/>
        </w:rPr>
        <w:t>Hello Somu,welcome to Anamthasagram</w:t>
      </w:r>
    </w:p>
    <w:p w14:paraId="2FF2247F">
      <w:pPr>
        <w:pStyle w:val="3"/>
      </w:pPr>
      <w:r>
        <w:t>Problem 10 – Statistics Utility</w:t>
      </w:r>
    </w:p>
    <w:p w14:paraId="4BFDFADB">
      <w:r>
        <w:t>Create functions for minimum, maximum and average of a collection of numbers.</w:t>
      </w:r>
    </w:p>
    <w:p w14:paraId="76E929F6">
      <w:pPr>
        <w:keepNext w:val="0"/>
        <w:keepLines w:val="0"/>
        <w:widowControl/>
        <w:suppressLineNumbers w:val="0"/>
        <w:shd w:val="clear" w:fill="1F1F1F"/>
        <w:spacing w:line="228"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minimum_num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06758D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min_num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065837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min_num</w:t>
      </w:r>
    </w:p>
    <w:p w14:paraId="13CEF4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maximum_num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682608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max_num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61087F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max_num</w:t>
      </w:r>
    </w:p>
    <w:p w14:paraId="41FB77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average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197DF1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numbers</w:t>
      </w:r>
      <w:r>
        <w:rPr>
          <w:rFonts w:hint="default" w:ascii="Consolas" w:hAnsi="Consolas" w:eastAsia="Consolas" w:cs="Consolas"/>
          <w:b w:val="0"/>
          <w:bCs w:val="0"/>
          <w:color w:val="CCCCCC"/>
          <w:kern w:val="0"/>
          <w:sz w:val="21"/>
          <w:szCs w:val="21"/>
          <w:shd w:val="clear" w:fill="1F1F1F"/>
          <w:lang w:val="en-US" w:eastAsia="zh-CN" w:bidi="ar"/>
        </w:rPr>
        <w:t>)</w:t>
      </w:r>
    </w:p>
    <w:p w14:paraId="73871E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 minimum number  "</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minimum_num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89</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76</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FAAAA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 maximum number "</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maximum_num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89</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23</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90</w:t>
      </w:r>
      <w:r>
        <w:rPr>
          <w:rFonts w:hint="default" w:ascii="Consolas" w:hAnsi="Consolas" w:eastAsia="Consolas" w:cs="Consolas"/>
          <w:b w:val="0"/>
          <w:bCs w:val="0"/>
          <w:color w:val="CCCCCC"/>
          <w:kern w:val="0"/>
          <w:sz w:val="21"/>
          <w:szCs w:val="21"/>
          <w:shd w:val="clear" w:fill="1F1F1F"/>
          <w:lang w:val="en-US" w:eastAsia="zh-CN" w:bidi="ar"/>
        </w:rPr>
        <w:t>))</w:t>
      </w:r>
    </w:p>
    <w:p w14:paraId="4EC432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 average 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average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97</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76</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56</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23</w:t>
      </w:r>
      <w:r>
        <w:rPr>
          <w:rFonts w:hint="default" w:ascii="Consolas" w:hAnsi="Consolas" w:eastAsia="Consolas" w:cs="Consolas"/>
          <w:b w:val="0"/>
          <w:bCs w:val="0"/>
          <w:color w:val="CCCCCC"/>
          <w:kern w:val="0"/>
          <w:sz w:val="21"/>
          <w:szCs w:val="21"/>
          <w:shd w:val="clear" w:fill="1F1F1F"/>
          <w:lang w:val="en-US" w:eastAsia="zh-CN" w:bidi="ar"/>
        </w:rPr>
        <w:t>))</w:t>
      </w:r>
    </w:p>
    <w:p w14:paraId="4812B8A5">
      <w:pPr>
        <w:rPr>
          <w:rFonts w:hint="default"/>
          <w:lang w:val="en-IN"/>
        </w:rPr>
      </w:pPr>
      <w:r>
        <w:rPr>
          <w:rFonts w:hint="default"/>
          <w:lang w:val="en-IN"/>
        </w:rPr>
        <w:t>Output:-</w:t>
      </w:r>
    </w:p>
    <w:p w14:paraId="3CA83CE1">
      <w:pPr>
        <w:rPr>
          <w:rFonts w:hint="default"/>
          <w:lang w:val="en-IN"/>
        </w:rPr>
      </w:pPr>
      <w:r>
        <w:rPr>
          <w:rFonts w:hint="default"/>
          <w:lang w:val="en-IN"/>
        </w:rPr>
        <w:t>the minimum number   1</w:t>
      </w:r>
    </w:p>
    <w:p w14:paraId="66CE8006">
      <w:pPr>
        <w:rPr>
          <w:rFonts w:hint="default"/>
          <w:lang w:val="en-IN"/>
        </w:rPr>
      </w:pPr>
      <w:r>
        <w:rPr>
          <w:rFonts w:hint="default"/>
          <w:lang w:val="en-IN"/>
        </w:rPr>
        <w:t>the maximum number  98</w:t>
      </w:r>
    </w:p>
    <w:p w14:paraId="4E1AE546">
      <w:pPr>
        <w:rPr>
          <w:rFonts w:hint="default"/>
          <w:lang w:val="en-IN"/>
        </w:rPr>
      </w:pPr>
      <w:r>
        <w:rPr>
          <w:rFonts w:hint="default"/>
          <w:lang w:val="en-IN"/>
        </w:rPr>
        <w:t>the average is 51.714285714285715</w:t>
      </w:r>
    </w:p>
    <w:p w14:paraId="59354FC3">
      <w:pPr>
        <w:pStyle w:val="2"/>
      </w:pPr>
      <w:r>
        <w:t xml:space="preserve">PART </w:t>
      </w:r>
      <w:r>
        <w:rPr>
          <w:rFonts w:hint="default"/>
          <w:lang w:val="en-IN"/>
        </w:rPr>
        <w:t xml:space="preserve">L </w:t>
      </w:r>
      <w:r>
        <w:t>– Explain Your Code</w:t>
      </w:r>
    </w:p>
    <w:p w14:paraId="07648AAF">
      <w:pPr>
        <w:pStyle w:val="30"/>
        <w:numPr>
          <w:numId w:val="0"/>
        </w:numPr>
        <w:ind w:leftChars="0"/>
      </w:pPr>
      <w:r>
        <w:t>Why are functions useful?</w:t>
      </w:r>
    </w:p>
    <w:p w14:paraId="362ABF91">
      <w:pPr>
        <w:pStyle w:val="30"/>
        <w:numPr>
          <w:numId w:val="0"/>
        </w:numPr>
        <w:ind w:leftChars="0" w:firstLine="400" w:firstLineChars="200"/>
        <w:rPr>
          <w:rFonts w:hint="default"/>
          <w:lang w:val="en-IN"/>
        </w:rPr>
      </w:pPr>
      <w:r>
        <w:rPr>
          <w:rFonts w:hint="default"/>
          <w:lang w:val="en-IN"/>
        </w:rPr>
        <w:t>Without writing again and again we can call the function when it need</w:t>
      </w:r>
    </w:p>
    <w:p w14:paraId="6F05F92D">
      <w:pPr>
        <w:pStyle w:val="30"/>
        <w:numPr>
          <w:numId w:val="0"/>
        </w:numPr>
        <w:ind w:leftChars="0"/>
      </w:pPr>
      <w:r>
        <w:t>What is the difference between a parameter and an argument?</w:t>
      </w:r>
    </w:p>
    <w:p w14:paraId="63F6356A">
      <w:pPr>
        <w:pStyle w:val="30"/>
        <w:numPr>
          <w:numId w:val="0"/>
        </w:numPr>
        <w:ind w:leftChars="0"/>
        <w:rPr>
          <w:rFonts w:hint="default"/>
          <w:lang w:val="en-IN"/>
        </w:rPr>
      </w:pPr>
      <w:r>
        <w:rPr>
          <w:rFonts w:hint="default"/>
          <w:lang w:val="en-IN"/>
        </w:rPr>
        <w:t xml:space="preserve">      Parameters are when you create the function .the arguments are actually the real values pass by the function</w:t>
      </w:r>
    </w:p>
    <w:p w14:paraId="72CAB800">
      <w:pPr>
        <w:pStyle w:val="30"/>
        <w:numPr>
          <w:numId w:val="0"/>
        </w:numPr>
        <w:ind w:leftChars="0"/>
      </w:pPr>
      <w:r>
        <w:t>What is the difference between print and return?</w:t>
      </w:r>
    </w:p>
    <w:p w14:paraId="27849E71">
      <w:pPr>
        <w:pStyle w:val="30"/>
        <w:numPr>
          <w:numId w:val="0"/>
        </w:numPr>
        <w:ind w:leftChars="0"/>
        <w:rPr>
          <w:rFonts w:hint="default"/>
          <w:lang w:val="en-IN"/>
        </w:rPr>
      </w:pPr>
      <w:r>
        <w:rPr>
          <w:rFonts w:hint="default"/>
          <w:lang w:val="en-IN"/>
        </w:rPr>
        <w:t xml:space="preserve">    Return give back to the function.print displays the output in the screen</w:t>
      </w:r>
    </w:p>
    <w:p w14:paraId="1E7D36E5">
      <w:pPr>
        <w:pStyle w:val="30"/>
        <w:numPr>
          <w:numId w:val="0"/>
        </w:numPr>
        <w:ind w:leftChars="0"/>
      </w:pPr>
      <w:r>
        <w:t>Why use a default argument?</w:t>
      </w:r>
    </w:p>
    <w:p w14:paraId="68CE94BB">
      <w:pPr>
        <w:pStyle w:val="30"/>
        <w:numPr>
          <w:numId w:val="0"/>
        </w:numPr>
        <w:ind w:leftChars="0"/>
        <w:rPr>
          <w:rFonts w:hint="default" w:ascii="SimSun" w:hAnsi="SimSun" w:eastAsia="SimSun" w:cs="SimSun"/>
          <w:sz w:val="24"/>
          <w:szCs w:val="24"/>
          <w:lang w:val="en-IN"/>
        </w:rPr>
      </w:pPr>
      <w:r>
        <w:rPr>
          <w:rFonts w:hint="default"/>
          <w:lang w:val="en-IN"/>
        </w:rPr>
        <w:t xml:space="preserve">    A default argument is used when the user does not pass a value for that argument.the function uses the dealt value instead.</w:t>
      </w:r>
    </w:p>
    <w:p w14:paraId="7F9B854E">
      <w:pPr>
        <w:pStyle w:val="30"/>
        <w:numPr>
          <w:numId w:val="0"/>
        </w:numPr>
        <w:ind w:leftChars="0"/>
      </w:pPr>
      <w:r>
        <w:t>What does *args allow you to do?</w:t>
      </w:r>
    </w:p>
    <w:p w14:paraId="49B22B7B">
      <w:pPr>
        <w:pStyle w:val="30"/>
        <w:numPr>
          <w:numId w:val="0"/>
        </w:numPr>
        <w:ind w:leftChars="0"/>
        <w:rPr>
          <w:rFonts w:hint="default"/>
          <w:lang w:val="en-IN"/>
        </w:rPr>
      </w:pPr>
      <w:r>
        <w:rPr>
          <w:rFonts w:hint="default"/>
          <w:lang w:val="en-IN"/>
        </w:rPr>
        <w:t xml:space="preserve">     Is used to pass multiple values to a function .inside  the function the values are stored as tuple</w:t>
      </w:r>
    </w:p>
    <w:p w14:paraId="2E2E17C4">
      <w:pPr>
        <w:pStyle w:val="30"/>
        <w:numPr>
          <w:numId w:val="0"/>
        </w:numPr>
        <w:ind w:leftChars="0"/>
      </w:pPr>
      <w:r>
        <w:t>What does **kwargs allow you to do?</w:t>
      </w:r>
    </w:p>
    <w:p w14:paraId="7389E982">
      <w:pPr>
        <w:pStyle w:val="30"/>
        <w:numPr>
          <w:numId w:val="0"/>
        </w:numPr>
        <w:ind w:leftChars="0"/>
        <w:rPr>
          <w:rFonts w:hint="default"/>
          <w:lang w:val="en-IN"/>
        </w:rPr>
      </w:pPr>
      <w:r>
        <w:rPr>
          <w:rFonts w:hint="default"/>
          <w:lang w:val="en-IN"/>
        </w:rPr>
        <w:t xml:space="preserve">    Is used to pass multiple key and values to a function inside the function the keys and values are stored as a dict.</w:t>
      </w:r>
    </w:p>
    <w:p w14:paraId="3F8B89AF">
      <w:pPr>
        <w:pStyle w:val="30"/>
        <w:numPr>
          <w:numId w:val="0"/>
        </w:numPr>
        <w:ind w:leftChars="0"/>
      </w:pPr>
      <w:r>
        <w:t>Why is refactoring useful?</w:t>
      </w:r>
    </w:p>
    <w:p w14:paraId="31765AF6">
      <w:pPr>
        <w:pStyle w:val="30"/>
        <w:numPr>
          <w:numId w:val="0"/>
        </w:numPr>
        <w:ind w:leftChars="0"/>
        <w:rPr>
          <w:rFonts w:hint="default"/>
          <w:lang w:val="en-IN"/>
        </w:rPr>
      </w:pPr>
      <w:r>
        <w:rPr>
          <w:rFonts w:hint="default"/>
          <w:lang w:val="en-IN"/>
        </w:rPr>
        <w:t xml:space="preserve">     Refactoring is useful because to make the code easier,cleaner and avoiding of rewriting the code.</w:t>
      </w:r>
    </w:p>
    <w:p w14:paraId="4899C888">
      <w:pPr>
        <w:pStyle w:val="2"/>
      </w:pPr>
      <w:r>
        <w:t>Submission Checklist</w:t>
      </w:r>
    </w:p>
    <w:p w14:paraId="5214C370">
      <w:pPr>
        <w:pStyle w:val="24"/>
      </w:pPr>
      <w:r>
        <w:t>☐ Functions explained in my own words.</w:t>
      </w:r>
      <w:r>
        <w:rPr>
          <w:rFonts w:hint="default"/>
        </w:rPr>
        <w:t>✓</w:t>
      </w:r>
    </w:p>
    <w:p w14:paraId="64A863BF">
      <w:pPr>
        <w:pStyle w:val="24"/>
      </w:pPr>
      <w:r>
        <w:t>☐ Parameters and arguments practiced.</w:t>
      </w:r>
      <w:r>
        <w:rPr>
          <w:rFonts w:hint="default"/>
        </w:rPr>
        <w:t>✓</w:t>
      </w:r>
    </w:p>
    <w:p w14:paraId="3B7F607B">
      <w:pPr>
        <w:pStyle w:val="24"/>
      </w:pPr>
      <w:r>
        <w:t>☐ Return values practiced.</w:t>
      </w:r>
      <w:r>
        <w:rPr>
          <w:rFonts w:hint="default"/>
        </w:rPr>
        <w:t>✓</w:t>
      </w:r>
    </w:p>
    <w:p w14:paraId="3BDC61F4">
      <w:pPr>
        <w:pStyle w:val="24"/>
      </w:pPr>
      <w:r>
        <w:t>☐ Default arguments practiced.</w:t>
      </w:r>
      <w:r>
        <w:rPr>
          <w:rFonts w:hint="default"/>
        </w:rPr>
        <w:t>✓</w:t>
      </w:r>
    </w:p>
    <w:p w14:paraId="6F081916">
      <w:pPr>
        <w:pStyle w:val="24"/>
      </w:pPr>
      <w:r>
        <w:t>☐ *args practiced.</w:t>
      </w:r>
      <w:r>
        <w:rPr>
          <w:rFonts w:hint="default"/>
        </w:rPr>
        <w:t>✓</w:t>
      </w:r>
    </w:p>
    <w:p w14:paraId="1E338DA6">
      <w:pPr>
        <w:pStyle w:val="24"/>
      </w:pPr>
      <w:r>
        <w:t>☐ **kwargs practiced.</w:t>
      </w:r>
      <w:r>
        <w:rPr>
          <w:rFonts w:hint="default"/>
        </w:rPr>
        <w:t>✓</w:t>
      </w:r>
    </w:p>
    <w:p w14:paraId="28C97A26">
      <w:pPr>
        <w:pStyle w:val="24"/>
      </w:pPr>
      <w:r>
        <w:t>☐ Debugging completed.</w:t>
      </w:r>
      <w:r>
        <w:rPr>
          <w:rFonts w:hint="default"/>
        </w:rPr>
        <w:t>✓</w:t>
      </w:r>
    </w:p>
    <w:p w14:paraId="0A90E2DC">
      <w:pPr>
        <w:pStyle w:val="24"/>
      </w:pPr>
      <w:r>
        <w:t>☐ 10 function problems completed.</w:t>
      </w:r>
      <w:r>
        <w:rPr>
          <w:rFonts w:hint="default"/>
        </w:rPr>
        <w:t>✓</w:t>
      </w:r>
    </w:p>
    <w:p w14:paraId="71BC666A">
      <w:pPr>
        <w:pStyle w:val="24"/>
      </w:pPr>
      <w:r>
        <w:t>☐ Previous loop programs refactored.</w:t>
      </w:r>
      <w:r>
        <w:rPr>
          <w:rFonts w:hint="default"/>
        </w:rPr>
        <w:t>✓</w:t>
      </w:r>
    </w:p>
    <w:p w14:paraId="12FDE5BC">
      <w:pPr>
        <w:pStyle w:val="24"/>
      </w:pPr>
      <w:r>
        <w:t>☐ Utility module contains at least 10 functions.</w:t>
      </w:r>
      <w:r>
        <w:rPr>
          <w:rFonts w:hint="default"/>
        </w:rPr>
        <w:t>✓</w:t>
      </w:r>
    </w:p>
    <w:p w14:paraId="5C1894F9">
      <w:pPr>
        <w:pStyle w:val="24"/>
      </w:pPr>
      <w:r>
        <w:t>☐ Utility module contains default args.</w:t>
      </w:r>
      <w:r>
        <w:rPr>
          <w:rFonts w:hint="default"/>
        </w:rPr>
        <w:t>✓</w:t>
      </w:r>
    </w:p>
    <w:p w14:paraId="08DAFF73">
      <w:pPr>
        <w:pStyle w:val="24"/>
      </w:pPr>
      <w:r>
        <w:t>☐ Utility module contains *args.</w:t>
      </w:r>
      <w:r>
        <w:rPr>
          <w:rFonts w:hint="default"/>
        </w:rPr>
        <w:t>✓</w:t>
      </w:r>
    </w:p>
    <w:p w14:paraId="6E50E294">
      <w:pPr>
        <w:pStyle w:val="24"/>
      </w:pPr>
      <w:r>
        <w:t>☐ Utility module contains **kwargs.</w:t>
      </w:r>
      <w:r>
        <w:rPr>
          <w:rFonts w:hint="default"/>
        </w:rPr>
        <w:t>✓</w:t>
      </w:r>
    </w:p>
    <w:p w14:paraId="73593B2D">
      <w:pPr>
        <w:pStyle w:val="24"/>
      </w:pPr>
      <w:r>
        <w:t>☐ Functions tested.</w:t>
      </w:r>
      <w:r>
        <w:rPr>
          <w:rFonts w:hint="default"/>
        </w:rPr>
        <w:t>✓</w:t>
      </w:r>
    </w:p>
    <w:p w14:paraId="0C6354CB">
      <w:pPr>
        <w:pStyle w:val="24"/>
      </w:pPr>
      <w:r>
        <w:t>☐ Both files are ready to submit.</w:t>
      </w:r>
      <w:r>
        <w:rPr>
          <w:rFonts w:hint="default"/>
        </w:rPr>
        <w:t>✓</w:t>
      </w:r>
      <w:bookmarkStart w:id="0" w:name="_GoBack"/>
      <w:bookmarkEnd w:id="0"/>
    </w:p>
    <w:p w14:paraId="0386A0D1">
      <w:pPr>
        <w:pStyle w:val="2"/>
      </w:pPr>
      <w:r>
        <w:t>Suggested Evaluation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D37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46E69101">
            <w:pPr>
              <w:spacing w:after="0" w:line="240" w:lineRule="auto"/>
            </w:pPr>
            <w:r>
              <w:t>Area</w:t>
            </w:r>
          </w:p>
        </w:tc>
        <w:tc>
          <w:tcPr>
            <w:tcW w:w="5112" w:type="dxa"/>
          </w:tcPr>
          <w:p w14:paraId="531A6F34">
            <w:pPr>
              <w:spacing w:after="0" w:line="240" w:lineRule="auto"/>
            </w:pPr>
            <w:r>
              <w:t>Weight</w:t>
            </w:r>
          </w:p>
        </w:tc>
      </w:tr>
      <w:tr w14:paraId="6601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0447786A">
            <w:pPr>
              <w:spacing w:after="0" w:line="240" w:lineRule="auto"/>
            </w:pPr>
            <w:r>
              <w:t>Concept understanding + explanation</w:t>
            </w:r>
          </w:p>
        </w:tc>
        <w:tc>
          <w:tcPr>
            <w:tcW w:w="5112" w:type="dxa"/>
          </w:tcPr>
          <w:p w14:paraId="43478742">
            <w:pPr>
              <w:spacing w:after="0" w:line="240" w:lineRule="auto"/>
            </w:pPr>
            <w:r>
              <w:t>15%</w:t>
            </w:r>
          </w:p>
        </w:tc>
      </w:tr>
      <w:tr w14:paraId="6C51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0C56A4CA">
            <w:pPr>
              <w:spacing w:after="0" w:line="240" w:lineRule="auto"/>
            </w:pPr>
            <w:r>
              <w:t>10 Function Problems</w:t>
            </w:r>
          </w:p>
        </w:tc>
        <w:tc>
          <w:tcPr>
            <w:tcW w:w="5112" w:type="dxa"/>
          </w:tcPr>
          <w:p w14:paraId="48B2A8EB">
            <w:pPr>
              <w:spacing w:after="0" w:line="240" w:lineRule="auto"/>
            </w:pPr>
            <w:r>
              <w:t>25%</w:t>
            </w:r>
          </w:p>
        </w:tc>
      </w:tr>
      <w:tr w14:paraId="4273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7A93198C">
            <w:pPr>
              <w:spacing w:after="0" w:line="240" w:lineRule="auto"/>
            </w:pPr>
            <w:r>
              <w:t>Refactoring Day 5 Programs</w:t>
            </w:r>
          </w:p>
        </w:tc>
        <w:tc>
          <w:tcPr>
            <w:tcW w:w="5112" w:type="dxa"/>
          </w:tcPr>
          <w:p w14:paraId="40434B7F">
            <w:pPr>
              <w:spacing w:after="0" w:line="240" w:lineRule="auto"/>
            </w:pPr>
            <w:r>
              <w:t>20%</w:t>
            </w:r>
          </w:p>
        </w:tc>
      </w:tr>
      <w:tr w14:paraId="6B6B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5505C12C">
            <w:pPr>
              <w:spacing w:after="0" w:line="240" w:lineRule="auto"/>
            </w:pPr>
            <w:r>
              <w:t>Utility Module</w:t>
            </w:r>
          </w:p>
        </w:tc>
        <w:tc>
          <w:tcPr>
            <w:tcW w:w="5112" w:type="dxa"/>
          </w:tcPr>
          <w:p w14:paraId="65DC739F">
            <w:pPr>
              <w:spacing w:after="0" w:line="240" w:lineRule="auto"/>
            </w:pPr>
            <w:r>
              <w:t>25%</w:t>
            </w:r>
          </w:p>
        </w:tc>
      </w:tr>
      <w:tr w14:paraId="7BD2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713CB454">
            <w:pPr>
              <w:spacing w:after="0" w:line="240" w:lineRule="auto"/>
            </w:pPr>
            <w:r>
              <w:t>Testing + Debugging</w:t>
            </w:r>
          </w:p>
        </w:tc>
        <w:tc>
          <w:tcPr>
            <w:tcW w:w="5112" w:type="dxa"/>
          </w:tcPr>
          <w:p w14:paraId="6F727A7B">
            <w:pPr>
              <w:spacing w:after="0" w:line="240" w:lineRule="auto"/>
            </w:pPr>
            <w:r>
              <w:t>10%</w:t>
            </w:r>
          </w:p>
        </w:tc>
      </w:tr>
      <w:tr w14:paraId="7086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61F92156">
            <w:pPr>
              <w:spacing w:after="0" w:line="240" w:lineRule="auto"/>
            </w:pPr>
            <w:r>
              <w:t>Code Quality + Reflection</w:t>
            </w:r>
          </w:p>
        </w:tc>
        <w:tc>
          <w:tcPr>
            <w:tcW w:w="5112" w:type="dxa"/>
          </w:tcPr>
          <w:p w14:paraId="34356552">
            <w:pPr>
              <w:spacing w:after="0" w:line="240" w:lineRule="auto"/>
            </w:pPr>
            <w:r>
              <w:t>5%</w:t>
            </w:r>
          </w:p>
        </w:tc>
      </w:tr>
    </w:tbl>
    <w:p w14:paraId="4BE85807">
      <w:pPr>
        <w:jc w:val="center"/>
      </w:pPr>
      <w:r>
        <w:rPr>
          <w:b/>
          <w:sz w:val="26"/>
        </w:rPr>
        <w:t>DAY 6 PRINCIPLE</w:t>
      </w:r>
    </w:p>
    <w:p w14:paraId="6892A244">
      <w:pPr>
        <w:jc w:val="center"/>
      </w:pPr>
      <w:r>
        <w:rPr>
          <w:i/>
        </w:rPr>
        <w:t>Don't write the same logic again and again. Write it once, make it reusable, and call it whenever you need it.</w:t>
      </w:r>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851169"/>
    <w:rsid w:val="126D60C9"/>
    <w:rsid w:val="23D97A5F"/>
    <w:rsid w:val="29EC02B4"/>
    <w:rsid w:val="2E697FFC"/>
    <w:rsid w:val="316B6DF4"/>
    <w:rsid w:val="31F05AFB"/>
    <w:rsid w:val="33A70526"/>
    <w:rsid w:val="36ED1CF2"/>
    <w:rsid w:val="3EA47025"/>
    <w:rsid w:val="51DC173E"/>
    <w:rsid w:val="62B62320"/>
    <w:rsid w:val="6BEF55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1528</Words>
  <Characters>9017</Characters>
  <Lines>0</Lines>
  <Paragraphs>0</Paragraphs>
  <TotalTime>123</TotalTime>
  <ScaleCrop>false</ScaleCrop>
  <LinksUpToDate>false</LinksUpToDate>
  <CharactersWithSpaces>10371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WPS_1790612560</cp:lastModifiedBy>
  <dcterms:modified xsi:type="dcterms:W3CDTF">2026-10-05T11:24:03Z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eyJoZGlkIjoiMWJmYmVhMGQ2YWQwOTc0ZDFkYmVkZTE0NzFkNThlYzIiLCJ1c2VySWQiOiI1NDk3NzQ5NjE4MTIifQ==</vt:lpwstr>
  </property>
  <property fmtid="{D5CDD505-2E9C-101B-9397-08002B2CF9AE}" pid="3" name="KSOProductBuildVer">
    <vt:lpwstr>1033-12.1.0.28485</vt:lpwstr>
  </property>
  <property fmtid="{D5CDD505-2E9C-101B-9397-08002B2CF9AE}" pid="4" name="ICV">
    <vt:lpwstr>8AF6733663C14572B24E1D2E6FA2E75E_13</vt:lpwstr>
  </property>
</Properties>
</file>